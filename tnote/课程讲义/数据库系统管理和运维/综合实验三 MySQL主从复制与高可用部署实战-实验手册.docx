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3F49B">
      <w:pPr>
        <w:rPr>
          <w:i w:val="0"/>
          <w:iCs w:val="0"/>
          <w:color w:val="auto"/>
        </w:rPr>
      </w:pPr>
    </w:p>
    <w:p w14:paraId="7AEE4464">
      <w:pPr>
        <w:rPr>
          <w:i w:val="0"/>
          <w:iCs w:val="0"/>
          <w:color w:val="auto"/>
        </w:rPr>
      </w:pPr>
    </w:p>
    <w:p w14:paraId="6B9A0C66">
      <w:pPr>
        <w:rPr>
          <w:i w:val="0"/>
          <w:iCs w:val="0"/>
          <w:color w:val="auto"/>
        </w:rPr>
      </w:pPr>
    </w:p>
    <w:p w14:paraId="21F7EB83">
      <w:pPr>
        <w:rPr>
          <w:i w:val="0"/>
          <w:iCs w:val="0"/>
          <w:color w:val="auto"/>
        </w:rPr>
      </w:pPr>
    </w:p>
    <w:p w14:paraId="54F1BBB4">
      <w:pPr>
        <w:rPr>
          <w:i w:val="0"/>
          <w:iCs w:val="0"/>
          <w:color w:val="auto"/>
        </w:rPr>
      </w:pPr>
    </w:p>
    <w:p w14:paraId="542E55AD">
      <w:pPr>
        <w:rPr>
          <w:i w:val="0"/>
          <w:iCs w:val="0"/>
          <w:color w:val="auto"/>
        </w:rPr>
      </w:pPr>
    </w:p>
    <w:p w14:paraId="20A761E5">
      <w:pPr>
        <w:jc w:val="center"/>
        <w:rPr>
          <w:i w:val="0"/>
          <w:iCs w:val="0"/>
          <w:color w:val="auto"/>
        </w:rPr>
      </w:pPr>
      <w:r>
        <w:rPr>
          <w:rFonts w:ascii="微软雅黑" w:hAnsi="微软雅黑" w:eastAsia="微软雅黑"/>
          <w:b/>
          <w:i w:val="0"/>
          <w:iCs w:val="0"/>
          <w:color w:val="auto"/>
          <w:sz w:val="56"/>
        </w:rPr>
        <w:t>综合实验三</w:t>
      </w:r>
    </w:p>
    <w:p w14:paraId="60F78AAC">
      <w:pPr>
        <w:jc w:val="center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  <w:sz w:val="32"/>
        </w:rPr>
        <w:t>MySQL 主从复制与高可用部署实战</w:t>
      </w:r>
    </w:p>
    <w:p w14:paraId="3D588691">
      <w:pPr>
        <w:rPr>
          <w:i w:val="0"/>
          <w:iCs w:val="0"/>
          <w:color w:val="auto"/>
        </w:rPr>
      </w:pPr>
    </w:p>
    <w:p w14:paraId="5667B3B9">
      <w:pPr>
        <w:rPr>
          <w:i w:val="0"/>
          <w:iCs w:val="0"/>
          <w:color w:val="auto"/>
        </w:rPr>
      </w:pPr>
    </w:p>
    <w:p w14:paraId="4D83D5D7">
      <w:pPr>
        <w:rPr>
          <w:i w:val="0"/>
          <w:iCs w:val="0"/>
          <w:color w:val="auto"/>
        </w:rPr>
      </w:pPr>
    </w:p>
    <w:p w14:paraId="64909A4D">
      <w:pPr>
        <w:jc w:val="center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  <w:sz w:val="24"/>
        </w:rPr>
        <w:t>课程：数据库系统管理与运维</w:t>
      </w:r>
    </w:p>
    <w:p w14:paraId="2AE18095">
      <w:pPr>
        <w:jc w:val="center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  <w:sz w:val="24"/>
        </w:rPr>
        <w:t>环境：Ubuntu 24.04 LTS + MySQL 8.0 + Navicat</w:t>
      </w:r>
    </w:p>
    <w:p w14:paraId="5A225CCA">
      <w:pPr>
        <w:jc w:val="center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  <w:sz w:val="24"/>
        </w:rPr>
        <w:t>密码：统一使用 123456（课堂环境）</w:t>
      </w:r>
    </w:p>
    <w:p w14:paraId="2278C594">
      <w:pPr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br w:type="page"/>
      </w:r>
    </w:p>
    <w:p w14:paraId="73A6A666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🎯 </w:t>
      </w:r>
      <w:r>
        <w:rPr>
          <w:rFonts w:ascii="微软雅黑" w:hAnsi="微软雅黑" w:eastAsia="微软雅黑"/>
          <w:b/>
          <w:i w:val="0"/>
          <w:iCs w:val="0"/>
          <w:color w:val="auto"/>
        </w:rPr>
        <w:t>本实验学习目标</w:t>
      </w:r>
    </w:p>
    <w:p w14:paraId="649242DF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•  能从零搭建 MySQL 主从复制环境（两台 Ubuntu 虚拟机）</w:t>
      </w:r>
    </w:p>
    <w:p w14:paraId="26EA6F34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•  能配置主库 binlog 和从库 relay log，实现数据实时同步</w:t>
      </w:r>
    </w:p>
    <w:p w14:paraId="17D879F8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•  能通过 SHOW REPLICA STATUS 诊断复制状态</w:t>
      </w:r>
    </w:p>
    <w:p w14:paraId="2E1C889F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•  能模拟并排除 4 种常见的复制故障</w:t>
      </w:r>
    </w:p>
    <w:p w14:paraId="4D76FEA0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•  能理解 MHA、InnoDB Cluster 等高可用方案的原理与适用场景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67E52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6084790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🧭</w:t>
            </w:r>
          </w:p>
          <w:p w14:paraId="6EBD9A22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实验主线：环境准备 → 主库配置 → 从库配置与数据同步 → 复制启动验证 → 故障模拟与排查 → 高可用方案认知</w:t>
            </w:r>
          </w:p>
          <w:p w14:paraId="7523B41B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本实验将项目五中的 binlog 知识和项目六中的复制配置融合，通过真实双机环境搭建主从复制，并模拟多种故障场景锻炼排错能力。</w:t>
            </w:r>
          </w:p>
        </w:tc>
      </w:tr>
    </w:tbl>
    <w:p w14:paraId="0BF948F5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797BC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213E967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🖥️</w:t>
            </w:r>
          </w:p>
          <w:p w14:paraId="7856F2D5">
            <w:pPr>
              <w:spacing w:before="20" w:after="20" w:line="312" w:lineRule="auto"/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实验拓扑</w:t>
            </w:r>
            <w:bookmarkStart w:id="0" w:name="_GoBack"/>
            <w:bookmarkEnd w:id="0"/>
          </w:p>
          <w:p w14:paraId="31E1A00E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角色 | 系统 | IP 地址 | MySQL 版本 |</w:t>
            </w:r>
          </w:p>
          <w:p w14:paraId="5F43ABA8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--- | --- | --- | --- |</w:t>
            </w:r>
          </w:p>
          <w:p w14:paraId="53E895BA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主库（Master） | Ubuntu 24.04 | `192.168.100.20` | MySQL 8.0 |</w:t>
            </w:r>
          </w:p>
          <w:p w14:paraId="47B2891E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从库（Slave） | Ubuntu 24.04 | `192.168.100.21` | MySQL 8.0 |</w:t>
            </w:r>
          </w:p>
          <w:p w14:paraId="41EC1598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管理端 | Windows 宿主机 | — | Navicat |</w:t>
            </w:r>
          </w:p>
          <w:p w14:paraId="43779205">
            <w:pPr>
              <w:spacing w:before="20" w:after="20" w:line="312" w:lineRule="auto"/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前置条件</w:t>
            </w:r>
          </w:p>
          <w:p w14:paraId="25F376BD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- 已完成综合实验一（主库 MySQL 已安装加固、`ecommerce` 数据库和账号已创建）</w:t>
            </w:r>
          </w:p>
          <w:p w14:paraId="00BA9DA9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- 虚拟机 Ubuntu 24.04 + MySQL 8.0</w:t>
            </w:r>
          </w:p>
          <w:p w14:paraId="102766F6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- 宿主机 Windows + Navicat，已能远程连接主库</w:t>
            </w:r>
          </w:p>
          <w:p w14:paraId="16573EA2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- `ecommerce` 数据库中已有 `users`、`products`、`orders` 三张表及示例数据</w:t>
            </w:r>
          </w:p>
          <w:p w14:paraId="0F962EEB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- 所有密码统一使用 `123456`（课堂环境）</w:t>
            </w:r>
          </w:p>
          <w:p w14:paraId="7565C037">
            <w:pPr>
              <w:spacing w:before="20" w:after="20" w:line="312" w:lineRule="auto"/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课堂产出</w:t>
            </w:r>
          </w:p>
          <w:p w14:paraId="46DC0AFE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- 一套正常运行的 MySQL 主从复制环境</w:t>
            </w:r>
          </w:p>
          <w:p w14:paraId="4F9ED985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- 一份完整的复制状态验证记录</w:t>
            </w:r>
          </w:p>
          <w:p w14:paraId="338E8CA6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- 4 种故障的排查与修复报告</w:t>
            </w:r>
          </w:p>
          <w:p w14:paraId="72940B97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- 一份高可用方案对比分析</w:t>
            </w:r>
          </w:p>
        </w:tc>
      </w:tr>
    </w:tbl>
    <w:p w14:paraId="5BA2DA74">
      <w:pPr>
        <w:rPr>
          <w:i w:val="0"/>
          <w:iCs w:val="0"/>
          <w:color w:val="auto"/>
        </w:rPr>
      </w:pPr>
    </w:p>
    <w:p w14:paraId="4C8E3349">
      <w:pPr>
        <w:pBdr>
          <w:bottom w:val="single" w:color="CCCCCC" w:sz="6" w:space="1"/>
        </w:pBdr>
        <w:spacing w:before="120" w:after="120"/>
        <w:rPr>
          <w:i w:val="0"/>
          <w:iCs w:val="0"/>
          <w:color w:val="auto"/>
        </w:rPr>
      </w:pPr>
    </w:p>
    <w:p w14:paraId="792D7DE9">
      <w:pPr>
        <w:pStyle w:val="4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实验背景</w:t>
      </w:r>
    </w:p>
    <w:p w14:paraId="35ACB8FC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公司电商系统上线后，数据量和访问量持续增长。为了保证数据安全和读写分离，管理层要求搭建 MySQL 主从复制架构：主库负责写操作，从库负责读操作并作为热备。作为数据库运维工程师，你需要完成从环境搭建到故障排查的全流程。</w:t>
      </w:r>
    </w:p>
    <w:p w14:paraId="09117BDD">
      <w:pPr>
        <w:pBdr>
          <w:bottom w:val="single" w:color="CCCCCC" w:sz="6" w:space="1"/>
        </w:pBdr>
        <w:spacing w:before="120" w:after="120"/>
        <w:rPr>
          <w:i w:val="0"/>
          <w:iCs w:val="0"/>
          <w:color w:val="auto"/>
        </w:rPr>
      </w:pPr>
    </w:p>
    <w:p w14:paraId="75A7977D">
      <w:pPr>
        <w:pStyle w:val="4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任务一 复制环境准备（30 分钟）</w:t>
      </w:r>
    </w:p>
    <w:p w14:paraId="27612D7C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1.1 克隆虚拟机</w:t>
      </w:r>
    </w:p>
    <w:p w14:paraId="346B0C4F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在 VMware 中将主库虚拟机克隆为从库：</w:t>
      </w:r>
    </w:p>
    <w:p w14:paraId="227CF172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1.  关闭主库虚拟机</w:t>
      </w:r>
    </w:p>
    <w:p w14:paraId="0AE4DE9A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2.  右键主库虚拟机 → </w:t>
      </w:r>
      <w:r>
        <w:rPr>
          <w:rFonts w:ascii="微软雅黑" w:hAnsi="微软雅黑" w:eastAsia="微软雅黑"/>
          <w:b/>
          <w:i w:val="0"/>
          <w:iCs w:val="0"/>
          <w:color w:val="auto"/>
        </w:rPr>
        <w:t>管理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 → </w:t>
      </w:r>
      <w:r>
        <w:rPr>
          <w:rFonts w:ascii="微软雅黑" w:hAnsi="微软雅黑" w:eastAsia="微软雅黑"/>
          <w:b/>
          <w:i w:val="0"/>
          <w:iCs w:val="0"/>
          <w:color w:val="auto"/>
        </w:rPr>
        <w:t>克隆</w:t>
      </w:r>
    </w:p>
    <w:p w14:paraId="77E38E2F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3.  选择"创建完整克隆"</w:t>
      </w:r>
    </w:p>
    <w:p w14:paraId="2EF414EB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4.  虚拟机名称：</w:t>
      </w:r>
      <w:r>
        <w:rPr>
          <w:rFonts w:ascii="Consolas" w:hAnsi="Consolas"/>
          <w:i w:val="0"/>
          <w:iCs w:val="0"/>
          <w:color w:val="auto"/>
          <w:sz w:val="19"/>
        </w:rPr>
        <w:t>Ubuntu-MySQL-Slave</w:t>
      </w:r>
    </w:p>
    <w:p w14:paraId="54696989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5.  启动克隆后的虚拟机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4548C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FAEE2A8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⚠️</w:t>
            </w:r>
          </w:p>
          <w:p w14:paraId="7AC66266">
            <w:pPr>
              <w:spacing w:before="20" w:after="20" w:line="312" w:lineRule="auto"/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克隆虚拟机后必须修改以下两项，否则两台机器会产生冲突：</w:t>
            </w:r>
          </w:p>
          <w:p w14:paraId="0B58B7CE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- IP 地址（不能和主库相同）</w:t>
            </w:r>
          </w:p>
          <w:p w14:paraId="60D6F5E7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- MySQL 的 `server-id`（不能和主库相同）</w:t>
            </w:r>
          </w:p>
          <w:p w14:paraId="0FBD05BD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此外，克隆还会复制 MySQL 的 UUID 文件，导致 MySQL 启动报错，需要一并处理。</w:t>
            </w:r>
          </w:p>
        </w:tc>
      </w:tr>
    </w:tbl>
    <w:p w14:paraId="460699F9">
      <w:pPr>
        <w:rPr>
          <w:i w:val="0"/>
          <w:iCs w:val="0"/>
          <w:color w:val="auto"/>
        </w:rPr>
      </w:pPr>
    </w:p>
    <w:p w14:paraId="2D81FF1B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1.2 修改从库网络配置</w:t>
      </w:r>
    </w:p>
    <w:p w14:paraId="71E2CC40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第 1 步：修改 IP 地址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DF4F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14B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在从库虚拟机中执行</w:t>
            </w:r>
          </w:p>
          <w:p w14:paraId="49F47C5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nano /etc/netplan/01-netcfg.yaml</w:t>
            </w:r>
          </w:p>
        </w:tc>
      </w:tr>
    </w:tbl>
    <w:p w14:paraId="2A2170E0">
      <w:pPr>
        <w:rPr>
          <w:i w:val="0"/>
          <w:iCs w:val="0"/>
          <w:color w:val="auto"/>
        </w:rPr>
      </w:pPr>
    </w:p>
    <w:p w14:paraId="768170C6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将 IP 地址修改为 </w:t>
      </w:r>
      <w:r>
        <w:rPr>
          <w:rFonts w:ascii="Consolas" w:hAnsi="Consolas"/>
          <w:i w:val="0"/>
          <w:iCs w:val="0"/>
          <w:color w:val="auto"/>
          <w:sz w:val="19"/>
        </w:rPr>
        <w:t>192.168.100.21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（主库是 </w:t>
      </w:r>
      <w:r>
        <w:rPr>
          <w:rFonts w:ascii="Consolas" w:hAnsi="Consolas"/>
          <w:i w:val="0"/>
          <w:iCs w:val="0"/>
          <w:color w:val="auto"/>
          <w:sz w:val="19"/>
        </w:rPr>
        <w:t>.20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，从库用 </w:t>
      </w:r>
      <w:r>
        <w:rPr>
          <w:rFonts w:ascii="Consolas" w:hAnsi="Consolas"/>
          <w:i w:val="0"/>
          <w:iCs w:val="0"/>
          <w:color w:val="auto"/>
          <w:sz w:val="19"/>
        </w:rPr>
        <w:t>.21</w:t>
      </w:r>
      <w:r>
        <w:rPr>
          <w:rFonts w:ascii="微软雅黑" w:hAnsi="微软雅黑" w:eastAsia="微软雅黑"/>
          <w:i w:val="0"/>
          <w:iCs w:val="0"/>
          <w:color w:val="auto"/>
        </w:rPr>
        <w:t>）：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3ECEB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7A9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network:</w:t>
            </w:r>
          </w:p>
          <w:p w14:paraId="66A935C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version: 2</w:t>
            </w:r>
          </w:p>
          <w:p w14:paraId="1314C2F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ethernets:</w:t>
            </w:r>
          </w:p>
          <w:p w14:paraId="14774FE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ens33:</w:t>
            </w:r>
          </w:p>
          <w:p w14:paraId="3B9D340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dhcp4: no</w:t>
            </w:r>
          </w:p>
          <w:p w14:paraId="4C79276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addresses:</w:t>
            </w:r>
          </w:p>
          <w:p w14:paraId="3459AC6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- 192.168.100.21/24</w:t>
            </w:r>
          </w:p>
          <w:p w14:paraId="470A40C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routes:</w:t>
            </w:r>
          </w:p>
          <w:p w14:paraId="6D6F51B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- to: default</w:t>
            </w:r>
          </w:p>
          <w:p w14:paraId="3E3AB31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via: 192.168.100.2</w:t>
            </w:r>
          </w:p>
          <w:p w14:paraId="663E444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nameservers:</w:t>
            </w:r>
          </w:p>
          <w:p w14:paraId="4217B65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addresses:</w:t>
            </w:r>
          </w:p>
          <w:p w14:paraId="2795C88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- 192.168.100.2</w:t>
            </w:r>
          </w:p>
          <w:p w14:paraId="3B1F010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- 8.8.8.8</w:t>
            </w:r>
          </w:p>
        </w:tc>
      </w:tr>
    </w:tbl>
    <w:p w14:paraId="4F68289C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4233B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203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应用网络配置</w:t>
            </w:r>
          </w:p>
          <w:p w14:paraId="0725455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netplan apply</w:t>
            </w:r>
          </w:p>
          <w:p w14:paraId="74B5BBE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71CCB47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验证 IP 地址</w:t>
            </w:r>
          </w:p>
          <w:p w14:paraId="3E79615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ip addr show ens33 | grep "inet "</w:t>
            </w:r>
          </w:p>
        </w:tc>
      </w:tr>
    </w:tbl>
    <w:p w14:paraId="09440EE8">
      <w:pPr>
        <w:rPr>
          <w:i w:val="0"/>
          <w:iCs w:val="0"/>
          <w:color w:val="auto"/>
        </w:rPr>
      </w:pPr>
    </w:p>
    <w:p w14:paraId="6FC8D7AC">
      <w:pPr>
        <w:pStyle w:val="6"/>
        <w:rPr>
          <w:b/>
          <w:bCs w:val="0"/>
          <w:i w:val="0"/>
          <w:iCs w:val="0"/>
          <w:color w:val="auto"/>
        </w:rPr>
      </w:pPr>
      <w:r>
        <w:rPr>
          <w:b/>
          <w:bCs w:val="0"/>
          <w:i w:val="0"/>
          <w:iCs w:val="0"/>
          <w:color w:val="auto"/>
        </w:rPr>
        <w:t>第 2 步：修改主机名（可选，方便区分）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15C0E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5A3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在从库执行</w:t>
            </w:r>
          </w:p>
          <w:p w14:paraId="5C7F7DF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hostnamectl set-hostname ubuntu-slave</w:t>
            </w:r>
          </w:p>
          <w:p w14:paraId="0B79DD0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454A679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在主库执行（如果主机名需要区分）</w:t>
            </w:r>
          </w:p>
          <w:p w14:paraId="4467D2F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hostnamectl set-hostname ubuntu-master</w:t>
            </w:r>
          </w:p>
        </w:tc>
      </w:tr>
    </w:tbl>
    <w:p w14:paraId="27028D61">
      <w:pPr>
        <w:rPr>
          <w:i w:val="0"/>
          <w:iCs w:val="0"/>
          <w:color w:val="auto"/>
        </w:rPr>
      </w:pPr>
    </w:p>
    <w:p w14:paraId="0E45D202">
      <w:pPr>
        <w:pStyle w:val="5"/>
        <w:bidi w:val="0"/>
        <w:rPr>
          <w:i w:val="0"/>
          <w:iCs w:val="0"/>
        </w:rPr>
      </w:pPr>
      <w:r>
        <w:rPr>
          <w:i w:val="0"/>
          <w:iCs w:val="0"/>
        </w:rPr>
        <w:t>1.3 网络互通验证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1E4D5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0E2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在主库上 ping 从库</w:t>
            </w:r>
          </w:p>
          <w:p w14:paraId="6AFA471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ping -c 4 192.168.100.21</w:t>
            </w:r>
          </w:p>
          <w:p w14:paraId="3CB7323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2860F9C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在从库上 ping 主库</w:t>
            </w:r>
          </w:p>
          <w:p w14:paraId="78C4C49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ping -c 4 192.168.100.20</w:t>
            </w:r>
          </w:p>
        </w:tc>
      </w:tr>
    </w:tbl>
    <w:p w14:paraId="567CFB2B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44A6E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1A2CC3C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✅</w:t>
            </w:r>
          </w:p>
          <w:p w14:paraId="6A6F5432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检查点 1：两台虚拟机均能互 ping 成通，IP 地址分别为 `.20` 和 `.21`。</w:t>
            </w:r>
          </w:p>
        </w:tc>
      </w:tr>
    </w:tbl>
    <w:p w14:paraId="0E7867B6">
      <w:pPr>
        <w:rPr>
          <w:i w:val="0"/>
          <w:iCs w:val="0"/>
          <w:color w:val="auto"/>
        </w:rPr>
      </w:pPr>
    </w:p>
    <w:p w14:paraId="3BDEF013">
      <w:pPr>
        <w:pStyle w:val="5"/>
        <w:bidi w:val="0"/>
        <w:rPr>
          <w:i w:val="0"/>
          <w:iCs w:val="0"/>
        </w:rPr>
      </w:pPr>
      <w:r>
        <w:rPr>
          <w:i w:val="0"/>
          <w:iCs w:val="0"/>
        </w:rPr>
        <w:t>1.4 验证从库 MySQL 安装</w:t>
      </w:r>
    </w:p>
    <w:p w14:paraId="0D400A50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克隆的虚拟机应该已经安装了 MySQL，验证一下：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4B62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8D9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在从库上检查 MySQL 服务状态</w:t>
            </w:r>
          </w:p>
          <w:p w14:paraId="5C49FEC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systemctl status mysql --no-pager</w:t>
            </w:r>
          </w:p>
          <w:p w14:paraId="1F02315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62DCE1C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确认 MySQL 版本</w:t>
            </w:r>
          </w:p>
          <w:p w14:paraId="19E1532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mysql --version</w:t>
            </w:r>
          </w:p>
          <w:p w14:paraId="4CD17FC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7414F35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登录 MySQL 验证</w:t>
            </w:r>
          </w:p>
          <w:p w14:paraId="593F359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mysql -u root -p123456 -e "SELECT VERSION();"</w:t>
            </w:r>
          </w:p>
        </w:tc>
      </w:tr>
    </w:tbl>
    <w:p w14:paraId="244642F0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541B4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F57E727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💡</w:t>
            </w:r>
          </w:p>
          <w:p w14:paraId="2AD2BF41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如果克隆后 MySQL 无法启动，提示 `Failed to initialize DD Storage Engine` 或 `different UUID`，这是因为克隆复制了主库的 auto.cnf 文件（包含相同的 UUID）。请执行以下修复：</w:t>
            </w:r>
          </w:p>
        </w:tc>
      </w:tr>
    </w:tbl>
    <w:p w14:paraId="31BECE3B">
      <w:pPr>
        <w:rPr>
          <w:i w:val="0"/>
          <w:iCs w:val="0"/>
          <w:color w:val="auto"/>
        </w:rPr>
      </w:pPr>
    </w:p>
    <w:p w14:paraId="1BE65985">
      <w:pPr>
        <w:pStyle w:val="6"/>
        <w:bidi w:val="0"/>
        <w:rPr>
          <w:i w:val="0"/>
          <w:iCs w:val="0"/>
        </w:rPr>
      </w:pPr>
      <w:r>
        <w:rPr>
          <w:i w:val="0"/>
          <w:iCs w:val="0"/>
        </w:rPr>
        <w:t>修复 UUID 冲突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310F5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FE0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停止 MySQL 服务</w:t>
            </w:r>
          </w:p>
          <w:p w14:paraId="5638D30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systemctl stop mysql</w:t>
            </w:r>
          </w:p>
          <w:p w14:paraId="2FB5BFA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65F1F6A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删除 auto.cnf（MySQL 重启后会自动生成新的 UUID）</w:t>
            </w:r>
          </w:p>
          <w:p w14:paraId="13AB481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rm /var/lib/mysql/auto.cnf</w:t>
            </w:r>
          </w:p>
          <w:p w14:paraId="067E058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1FA5E9D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重新启动 MySQL</w:t>
            </w:r>
          </w:p>
          <w:p w14:paraId="4E1E8D3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systemctl start mysql</w:t>
            </w:r>
          </w:p>
          <w:p w14:paraId="4601690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0ED2DB1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验证新的 UUID 已生成</w:t>
            </w:r>
          </w:p>
          <w:p w14:paraId="225ECA8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cat /var/lib/mysql/auto.cnf</w:t>
            </w:r>
          </w:p>
        </w:tc>
      </w:tr>
    </w:tbl>
    <w:p w14:paraId="68DED744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69548957"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E90E30B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⚠️</w:t>
            </w:r>
          </w:p>
          <w:p w14:paraId="51AEBAD2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两台 MySQL 实例的 UUID 必须不同。删除 `auto.cnf` 后 MySQL 会在下次启动时自动生成一个新的，确保主从 UUID 不冲突。</w:t>
            </w:r>
          </w:p>
        </w:tc>
      </w:tr>
    </w:tbl>
    <w:p w14:paraId="691162E7">
      <w:pPr>
        <w:rPr>
          <w:i w:val="0"/>
          <w:iCs w:val="0"/>
          <w:color w:val="auto"/>
        </w:rPr>
      </w:pPr>
    </w:p>
    <w:p w14:paraId="01BD8A8F">
      <w:pPr>
        <w:pStyle w:val="5"/>
        <w:bidi w:val="0"/>
        <w:rPr>
          <w:i w:val="0"/>
          <w:iCs w:val="0"/>
        </w:rPr>
      </w:pPr>
      <w:r>
        <w:rPr>
          <w:i w:val="0"/>
          <w:iCs w:val="0"/>
        </w:rPr>
        <w:t>1.5 确认 server_id 唯一性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C27D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8FF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在主库上执行</w:t>
            </w:r>
          </w:p>
          <w:p w14:paraId="668F13C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mysql -u root -p123456 -e "SHOW VARIABLES LIKE 'server_id';"</w:t>
            </w:r>
          </w:p>
          <w:p w14:paraId="23D04DE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290A8A3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在从库上执行</w:t>
            </w:r>
          </w:p>
          <w:p w14:paraId="718E7BB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mysql -u root -p123456 -e "SHOW VARIABLES LIKE 'server_id';"</w:t>
            </w:r>
          </w:p>
        </w:tc>
      </w:tr>
    </w:tbl>
    <w:p w14:paraId="766BC8B9">
      <w:pPr>
        <w:rPr>
          <w:i w:val="0"/>
          <w:iCs w:val="0"/>
          <w:color w:val="auto"/>
        </w:rPr>
      </w:pPr>
    </w:p>
    <w:p w14:paraId="0F9F64A6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如果两台的 </w:t>
      </w:r>
      <w:r>
        <w:rPr>
          <w:rFonts w:ascii="Consolas" w:hAnsi="Consolas"/>
          <w:i w:val="0"/>
          <w:iCs w:val="0"/>
          <w:color w:val="auto"/>
          <w:sz w:val="19"/>
        </w:rPr>
        <w:t>server_id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 相同（克隆导致），后续复制会出问题。我们将在任务二和任务三中分别配置。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598A2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BFAD3B4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✅</w:t>
            </w:r>
          </w:p>
          <w:p w14:paraId="0056A019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检查点 2：从库 MySQL 正常运行，UUID 与主库不同，两台机器可以互相通信。</w:t>
            </w:r>
          </w:p>
        </w:tc>
      </w:tr>
    </w:tbl>
    <w:p w14:paraId="5131E048">
      <w:pPr>
        <w:rPr>
          <w:i w:val="0"/>
          <w:iCs w:val="0"/>
          <w:color w:val="auto"/>
        </w:rPr>
      </w:pPr>
    </w:p>
    <w:p w14:paraId="5F7CED3D">
      <w:pPr>
        <w:pBdr>
          <w:bottom w:val="single" w:color="CCCCCC" w:sz="6" w:space="1"/>
        </w:pBdr>
        <w:spacing w:before="120" w:after="120"/>
        <w:rPr>
          <w:i w:val="0"/>
          <w:iCs w:val="0"/>
          <w:color w:val="auto"/>
        </w:rPr>
      </w:pPr>
    </w:p>
    <w:p w14:paraId="21DE90FD">
      <w:pPr>
        <w:pStyle w:val="4"/>
        <w:bidi w:val="0"/>
        <w:rPr>
          <w:i w:val="0"/>
          <w:iCs w:val="0"/>
        </w:rPr>
      </w:pPr>
      <w:r>
        <w:rPr>
          <w:i w:val="0"/>
          <w:iCs w:val="0"/>
        </w:rPr>
        <w:t>任务二 主库配置（30 分钟）</w:t>
      </w:r>
    </w:p>
    <w:p w14:paraId="38DF8419">
      <w:pPr>
        <w:pStyle w:val="5"/>
        <w:bidi w:val="0"/>
        <w:rPr>
          <w:i w:val="0"/>
          <w:iCs w:val="0"/>
        </w:rPr>
      </w:pPr>
      <w:r>
        <w:rPr>
          <w:i w:val="0"/>
          <w:iCs w:val="0"/>
        </w:rPr>
        <w:t>2.1 编辑主库配置文件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56063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B83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在主库 (192.168.100.20) 上执行</w:t>
            </w:r>
          </w:p>
          <w:p w14:paraId="111CF27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nano /etc/mysql/mysql.conf.d/mysqld.cnf</w:t>
            </w:r>
          </w:p>
        </w:tc>
      </w:tr>
    </w:tbl>
    <w:p w14:paraId="367E0EB6">
      <w:pPr>
        <w:rPr>
          <w:i w:val="0"/>
          <w:iCs w:val="0"/>
          <w:color w:val="auto"/>
        </w:rPr>
      </w:pPr>
    </w:p>
    <w:p w14:paraId="3E933A09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在 </w:t>
      </w:r>
      <w:r>
        <w:rPr>
          <w:rFonts w:ascii="Consolas" w:hAnsi="Consolas"/>
          <w:i w:val="0"/>
          <w:iCs w:val="0"/>
          <w:color w:val="auto"/>
          <w:sz w:val="19"/>
        </w:rPr>
        <w:t>[mysqld]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 段中添加或修改以下配置：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5E20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762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[mysqld]</w:t>
            </w:r>
          </w:p>
          <w:p w14:paraId="13E7541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========= 复制相关配置 =========</w:t>
            </w:r>
          </w:p>
          <w:p w14:paraId="23C6989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3690CEC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服务器唯一标识（每个节点必须不同）</w:t>
            </w:r>
          </w:p>
          <w:p w14:paraId="01A4B34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server-id = 1</w:t>
            </w:r>
          </w:p>
          <w:p w14:paraId="73FF505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2E8ABB1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开启二进制日志（主从复制的基础）</w:t>
            </w:r>
          </w:p>
          <w:p w14:paraId="32DC2CD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log_bin = /var/lib/mysql/mysql-bin</w:t>
            </w:r>
          </w:p>
          <w:p w14:paraId="19C83DF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70AA42B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binlog 格式：ROW 模式（最安全，推荐）</w:t>
            </w:r>
          </w:p>
          <w:p w14:paraId="52EC2FC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binlog_format = ROW</w:t>
            </w:r>
          </w:p>
          <w:p w14:paraId="27ABE8F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3D5C966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binlog 过期时间（7 天）</w:t>
            </w:r>
          </w:p>
          <w:p w14:paraId="5548B66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binlog_expire_logs_seconds = 604800</w:t>
            </w:r>
          </w:p>
          <w:p w14:paraId="1A0BA89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0156AF8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单个 binlog 文件最大 100MB</w:t>
            </w:r>
          </w:p>
          <w:p w14:paraId="2418BBA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max_binlog_size = 100M</w:t>
            </w:r>
          </w:p>
          <w:p w14:paraId="5A76743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2726803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允许从库远程连接</w:t>
            </w:r>
          </w:p>
          <w:p w14:paraId="075367D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bind-address = 0.0.0.0</w:t>
            </w:r>
          </w:p>
        </w:tc>
      </w:tr>
    </w:tbl>
    <w:p w14:paraId="3EB11AA4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6C700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3E16A4A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💬</w:t>
            </w:r>
          </w:p>
          <w:p w14:paraId="4D6D526B">
            <w:pPr>
              <w:spacing w:before="20" w:after="20" w:line="312" w:lineRule="auto"/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binlog_format 三种模式对比</w:t>
            </w:r>
          </w:p>
          <w:p w14:paraId="4F0634D8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模式 | 记录内容 | 优点 | 缺点 |</w:t>
            </w:r>
          </w:p>
          <w:p w14:paraId="71A13186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--- | --- | --- | --- |</w:t>
            </w:r>
          </w:p>
          <w:p w14:paraId="7FA17FA5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`STATEMENT` | SQL 语句本身 | 日志量小 | 某些函数（NOW()、UUID()）可能导致主从不一致 |</w:t>
            </w:r>
          </w:p>
          <w:p w14:paraId="4DE185AD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`ROW` | 每行数据的变更 | 最安全，不会不一致 | 日志量大（大批量更新时） |</w:t>
            </w:r>
          </w:p>
          <w:p w14:paraId="149D50AB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`MIXED` | 默认用 STATEMENT，特殊情况用 ROW | 折中方案 | 调试困难 |</w:t>
            </w:r>
          </w:p>
          <w:p w14:paraId="3429CE0A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生产环境推荐 ROW 模式，这也是 MySQL 8.0 的默认值。</w:t>
            </w:r>
          </w:p>
        </w:tc>
      </w:tr>
    </w:tbl>
    <w:p w14:paraId="30275F5C">
      <w:pPr>
        <w:rPr>
          <w:i w:val="0"/>
          <w:iCs w:val="0"/>
          <w:color w:val="auto"/>
        </w:rPr>
      </w:pPr>
    </w:p>
    <w:p w14:paraId="695A3F56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2.2 重启主库 MySQL 并验证配置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15CAE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757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在主库上执行</w:t>
            </w:r>
          </w:p>
          <w:p w14:paraId="473BF20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systemctl restart mysql</w:t>
            </w:r>
          </w:p>
          <w:p w14:paraId="40EBF89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systemctl status mysql --no-pager</w:t>
            </w:r>
          </w:p>
        </w:tc>
      </w:tr>
    </w:tbl>
    <w:p w14:paraId="743E6593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34822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6F3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mysql</w:t>
            </w:r>
          </w:p>
          <w:p w14:paraId="5084BFD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6395288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验证 binlog 已开启</w:t>
            </w:r>
          </w:p>
          <w:p w14:paraId="2A3F9BC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VARIABLES LIKE 'log_bin';               -- 应为 ON</w:t>
            </w:r>
          </w:p>
          <w:p w14:paraId="141A923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VARIABLES LIKE 'binlog_format';         -- 应为 ROW</w:t>
            </w:r>
          </w:p>
          <w:p w14:paraId="0229DB0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VARIABLES LIKE 'server_id';             -- 应为 1</w:t>
            </w:r>
          </w:p>
          <w:p w14:paraId="0D39B2D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524838C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查看当前 binlog 文件和位置（后面要用）</w:t>
            </w:r>
          </w:p>
          <w:p w14:paraId="5BE6020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BINARY LOG STATUS;</w:t>
            </w:r>
          </w:p>
        </w:tc>
      </w:tr>
    </w:tbl>
    <w:p w14:paraId="2A6AC4D1">
      <w:pPr>
        <w:rPr>
          <w:i w:val="0"/>
          <w:iCs w:val="0"/>
          <w:color w:val="auto"/>
        </w:rPr>
      </w:pPr>
    </w:p>
    <w:p w14:paraId="0BB740C8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输出类似：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2E9BB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E83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+------------------+----------+--------------+------------------+</w:t>
            </w:r>
          </w:p>
          <w:p w14:paraId="625049C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| File             | Position | Binlog_Do_DB | Binlog_Ignore_DB |</w:t>
            </w:r>
          </w:p>
          <w:p w14:paraId="35BE2B8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+------------------+----------+--------------+------------------+</w:t>
            </w:r>
          </w:p>
          <w:p w14:paraId="531ECCC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| mysql-bin.000001 |      157 |              |                  |</w:t>
            </w:r>
          </w:p>
          <w:p w14:paraId="1B136A4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+------------------+----------+--------------+------------------+</w:t>
            </w:r>
          </w:p>
        </w:tc>
      </w:tr>
    </w:tbl>
    <w:p w14:paraId="289B71ED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6FEA1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E80A51F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⚠️</w:t>
            </w:r>
          </w:p>
          <w:p w14:paraId="147E22BA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务必记录 File 和 Position！ 后面配置从库时需要填入这两个值。在记事本中记录：</w:t>
            </w:r>
          </w:p>
          <w:p w14:paraId="42B4EF0C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- File: `mysql-bin.000001`</w:t>
            </w:r>
          </w:p>
          <w:p w14:paraId="252A6C7D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- Position: `157`</w:t>
            </w:r>
          </w:p>
        </w:tc>
      </w:tr>
    </w:tbl>
    <w:p w14:paraId="2886E278">
      <w:pPr>
        <w:rPr>
          <w:i w:val="0"/>
          <w:iCs w:val="0"/>
          <w:color w:val="auto"/>
        </w:rPr>
      </w:pPr>
    </w:p>
    <w:p w14:paraId="7B0BE7C9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2.3 创建复制专用账号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8480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CD8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在主库上执行</w:t>
            </w:r>
          </w:p>
          <w:p w14:paraId="1AD170D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mysql</w:t>
            </w:r>
          </w:p>
          <w:p w14:paraId="50050C8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48099F2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创建复制专用账号</w:t>
            </w:r>
          </w:p>
          <w:p w14:paraId="18799AC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CREATE USER 'repl'@'192.168.100.%'</w:t>
            </w:r>
          </w:p>
          <w:p w14:paraId="66AC533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IDENTIFIED WITH mysql_native_password BY '123456';</w:t>
            </w:r>
          </w:p>
          <w:p w14:paraId="09FBC86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5C67848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授予复制权限</w:t>
            </w:r>
          </w:p>
          <w:p w14:paraId="6418611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GRANT REPLICATION SLAVE ON *.* TO 'repl'@'192.168.100.%';</w:t>
            </w:r>
          </w:p>
          <w:p w14:paraId="2ED30AE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6A606AD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刷新权限</w:t>
            </w:r>
          </w:p>
          <w:p w14:paraId="1D5D857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FLUSH PRIVILEGES;</w:t>
            </w:r>
          </w:p>
          <w:p w14:paraId="027745B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561FF60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验证账号创建成功</w:t>
            </w:r>
          </w:p>
          <w:p w14:paraId="2413183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SELECT user, host, plugin FROM mysql.user WHERE user = 'repl';</w:t>
            </w:r>
          </w:p>
        </w:tc>
      </w:tr>
    </w:tbl>
    <w:p w14:paraId="60490363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414C2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AC1D6AC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💬</w:t>
            </w:r>
          </w:p>
          <w:p w14:paraId="28100D75">
            <w:pPr>
              <w:spacing w:before="20" w:after="20" w:line="312" w:lineRule="auto"/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为什么使用 `mysql_native_password`？</w:t>
            </w:r>
          </w:p>
          <w:p w14:paraId="1E50AF24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MySQL 8.0 默认使用 `caching_sha2_password` 认证插件，但部分复制场景下从库连接可能出现认证问题。使用 `mysql_native_password` 可以确保兼容性。如果客户端（如 Navicat）连接也遇到认证问题，同样可以指定此插件。</w:t>
            </w:r>
          </w:p>
        </w:tc>
      </w:tr>
    </w:tbl>
    <w:p w14:paraId="1767089E">
      <w:pPr>
        <w:rPr>
          <w:i w:val="0"/>
          <w:iCs w:val="0"/>
          <w:color w:val="auto"/>
        </w:rPr>
      </w:pPr>
    </w:p>
    <w:p w14:paraId="0E553AE0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2.4 防火墙放通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D4B1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99A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在主库上执行</w:t>
            </w:r>
          </w:p>
          <w:p w14:paraId="0A1E35F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查看防火墙状态</w:t>
            </w:r>
          </w:p>
          <w:p w14:paraId="5851E1E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ufw status</w:t>
            </w:r>
          </w:p>
          <w:p w14:paraId="25C65EE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0915859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如果防火墙已启用，允许从库所在网段访问 MySQL 端口</w:t>
            </w:r>
          </w:p>
          <w:p w14:paraId="023D7A7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ufw allow from 192.168.100.0/24 to any port 3306 proto tcp</w:t>
            </w:r>
          </w:p>
          <w:p w14:paraId="0D36827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0C0B69C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如果防火墙未启用，跳过此步骤</w:t>
            </w:r>
          </w:p>
        </w:tc>
      </w:tr>
    </w:tbl>
    <w:p w14:paraId="01966675">
      <w:pPr>
        <w:rPr>
          <w:i w:val="0"/>
          <w:iCs w:val="0"/>
          <w:color w:val="auto"/>
        </w:rPr>
      </w:pPr>
    </w:p>
    <w:p w14:paraId="29FD4A45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2.5 从库测试连接主库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3E6B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7BA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在从库上执行——测试能否连接主库的 MySQL</w:t>
            </w:r>
          </w:p>
          <w:p w14:paraId="3C504B9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mysql -h 192.168.100.20 -u repl -p123456 -e "SELECT 1;"</w:t>
            </w:r>
          </w:p>
        </w:tc>
      </w:tr>
    </w:tbl>
    <w:p w14:paraId="4DB864EA">
      <w:pPr>
        <w:rPr>
          <w:i w:val="0"/>
          <w:iCs w:val="0"/>
          <w:color w:val="auto"/>
        </w:rPr>
      </w:pPr>
    </w:p>
    <w:p w14:paraId="2C405C58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预期输出：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1008F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125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+---+</w:t>
            </w:r>
          </w:p>
          <w:p w14:paraId="75FF1D0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| 1 |</w:t>
            </w:r>
          </w:p>
          <w:p w14:paraId="01D044E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+---+</w:t>
            </w:r>
          </w:p>
          <w:p w14:paraId="0D8244B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| 1 |</w:t>
            </w:r>
          </w:p>
          <w:p w14:paraId="175ED94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+---+</w:t>
            </w:r>
          </w:p>
        </w:tc>
      </w:tr>
    </w:tbl>
    <w:p w14:paraId="1F15C2AA">
      <w:pPr>
        <w:rPr>
          <w:i w:val="0"/>
          <w:iCs w:val="0"/>
          <w:color w:val="auto"/>
        </w:rPr>
      </w:pPr>
    </w:p>
    <w:p w14:paraId="44875E22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如果连接失败，排查顺序：</w:t>
      </w:r>
    </w:p>
    <w:p w14:paraId="2FE5EA42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1.  主库 </w:t>
      </w:r>
      <w:r>
        <w:rPr>
          <w:rFonts w:ascii="Consolas" w:hAnsi="Consolas"/>
          <w:i w:val="0"/>
          <w:iCs w:val="0"/>
          <w:color w:val="auto"/>
          <w:sz w:val="19"/>
        </w:rPr>
        <w:t>bind-address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 是否为 </w:t>
      </w:r>
      <w:r>
        <w:rPr>
          <w:rFonts w:ascii="Consolas" w:hAnsi="Consolas"/>
          <w:i w:val="0"/>
          <w:iCs w:val="0"/>
          <w:color w:val="auto"/>
          <w:sz w:val="19"/>
        </w:rPr>
        <w:t>0.0.0.0</w:t>
      </w:r>
    </w:p>
    <w:p w14:paraId="71BEA948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2.  主库防火墙是否放通 3306</w:t>
      </w:r>
    </w:p>
    <w:p w14:paraId="1FD53064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3.  </w:t>
      </w:r>
      <w:r>
        <w:rPr>
          <w:rFonts w:ascii="Consolas" w:hAnsi="Consolas"/>
          <w:i w:val="0"/>
          <w:iCs w:val="0"/>
          <w:color w:val="auto"/>
          <w:sz w:val="19"/>
        </w:rPr>
        <w:t>repl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 账号的 host 是否为 </w:t>
      </w:r>
      <w:r>
        <w:rPr>
          <w:rFonts w:ascii="Consolas" w:hAnsi="Consolas"/>
          <w:i w:val="0"/>
          <w:iCs w:val="0"/>
          <w:color w:val="auto"/>
          <w:sz w:val="19"/>
        </w:rPr>
        <w:t>192.168.100.%</w:t>
      </w:r>
    </w:p>
    <w:p w14:paraId="1ECE0C41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4.  网络是否互通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3D88A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531AC81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✅</w:t>
            </w:r>
          </w:p>
          <w:p w14:paraId="604BB734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检查点 3：主库 binlog 已开启、`repl` 账号已创建、从库可以远程连接主库 MySQL。</w:t>
            </w:r>
          </w:p>
        </w:tc>
      </w:tr>
    </w:tbl>
    <w:p w14:paraId="123C12F7">
      <w:pPr>
        <w:rPr>
          <w:i w:val="0"/>
          <w:iCs w:val="0"/>
          <w:color w:val="auto"/>
        </w:rPr>
      </w:pPr>
    </w:p>
    <w:p w14:paraId="55812648">
      <w:pPr>
        <w:pBdr>
          <w:bottom w:val="single" w:color="CCCCCC" w:sz="6" w:space="1"/>
        </w:pBdr>
        <w:spacing w:before="120" w:after="120"/>
        <w:rPr>
          <w:i w:val="0"/>
          <w:iCs w:val="0"/>
          <w:color w:val="auto"/>
        </w:rPr>
      </w:pPr>
    </w:p>
    <w:p w14:paraId="7A3E14B0">
      <w:pPr>
        <w:pStyle w:val="4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任务三 从库配置与数据同步（30 分钟）</w:t>
      </w:r>
    </w:p>
    <w:p w14:paraId="30E6972B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3.1 编辑从库配置文件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05332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226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在从库 (192.168.100.21) 上执行</w:t>
            </w:r>
          </w:p>
          <w:p w14:paraId="16319CE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nano /etc/mysql/mysql.conf.d/mysqld.cnf</w:t>
            </w:r>
          </w:p>
        </w:tc>
      </w:tr>
    </w:tbl>
    <w:p w14:paraId="7F93E120">
      <w:pPr>
        <w:rPr>
          <w:i w:val="0"/>
          <w:iCs w:val="0"/>
          <w:color w:val="auto"/>
        </w:rPr>
      </w:pPr>
    </w:p>
    <w:p w14:paraId="17592A56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在 </w:t>
      </w:r>
      <w:r>
        <w:rPr>
          <w:rFonts w:ascii="Consolas" w:hAnsi="Consolas"/>
          <w:i w:val="0"/>
          <w:iCs w:val="0"/>
          <w:color w:val="auto"/>
          <w:sz w:val="19"/>
        </w:rPr>
        <w:t>[mysqld]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 段中添加或修改以下配置：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8C22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D3A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[mysqld]</w:t>
            </w:r>
          </w:p>
          <w:p w14:paraId="39664AF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========= 复制相关配置 =========</w:t>
            </w:r>
          </w:p>
          <w:p w14:paraId="34D7F5F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448FAEB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服务器唯一标识（必须与主库不同）</w:t>
            </w:r>
          </w:p>
          <w:p w14:paraId="7970EE5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server-id = 2</w:t>
            </w:r>
          </w:p>
          <w:p w14:paraId="72A160B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1BCDD1A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中继日志（从库接收主库 binlog 后写入的本地日志）</w:t>
            </w:r>
          </w:p>
          <w:p w14:paraId="666266A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relay_log = /var/lib/mysql/mysql-relay</w:t>
            </w:r>
          </w:p>
          <w:p w14:paraId="7719098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26C3EB8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从库设为只读（防止误写入破坏数据一致性）</w:t>
            </w:r>
          </w:p>
          <w:p w14:paraId="2D1BB9B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read_only = ON</w:t>
            </w:r>
          </w:p>
          <w:p w14:paraId="7A67365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08A2005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超级用户也只读（防止 root 误操作）</w:t>
            </w:r>
          </w:p>
          <w:p w14:paraId="73BD376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super_read_only = ON</w:t>
            </w:r>
          </w:p>
          <w:p w14:paraId="1D59314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2B48F78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允许远程连接（方便 Navicat 监控）</w:t>
            </w:r>
          </w:p>
          <w:p w14:paraId="555E822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bind-address = 0.0.0.0</w:t>
            </w:r>
          </w:p>
        </w:tc>
      </w:tr>
    </w:tbl>
    <w:p w14:paraId="5C19B677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70AD9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B04FDFA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💬</w:t>
            </w:r>
          </w:p>
          <w:p w14:paraId="4C2E8A84">
            <w:pPr>
              <w:spacing w:before="20" w:after="20" w:line="312" w:lineRule="auto"/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`read_only` 与 `super_read_only` 的区别</w:t>
            </w:r>
          </w:p>
          <w:p w14:paraId="59AC0C10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变量 | 影响范围 |</w:t>
            </w:r>
          </w:p>
          <w:p w14:paraId="022128C4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--- | --- |</w:t>
            </w:r>
          </w:p>
          <w:p w14:paraId="7E3417EB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`read_only = ON` | 普通用户不能写入，但 SUPER 权限用户（如 root）仍可写入 |</w:t>
            </w:r>
          </w:p>
          <w:p w14:paraId="6FB2D548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`super_read_only = ON` | 连 root 也不能写入，彻底保护从库数据 |</w:t>
            </w:r>
          </w:p>
          <w:p w14:paraId="056B1C47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从库建议两个都开启，防止运维人员误操作。</w:t>
            </w:r>
          </w:p>
        </w:tc>
      </w:tr>
    </w:tbl>
    <w:p w14:paraId="0301015B">
      <w:pPr>
        <w:rPr>
          <w:i w:val="0"/>
          <w:iCs w:val="0"/>
          <w:color w:val="auto"/>
        </w:rPr>
      </w:pPr>
    </w:p>
    <w:p w14:paraId="0A68B37E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3.2 重启从库 MySQL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469D4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DE4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在从库上执行</w:t>
            </w:r>
          </w:p>
          <w:p w14:paraId="2E9907C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systemctl restart mysql</w:t>
            </w:r>
          </w:p>
          <w:p w14:paraId="03331C1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systemctl status mysql --no-pager</w:t>
            </w:r>
          </w:p>
        </w:tc>
      </w:tr>
    </w:tbl>
    <w:p w14:paraId="1206FE66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0BBC5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B91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验证从库配置</w:t>
            </w:r>
          </w:p>
          <w:p w14:paraId="032D634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mysql -u root -p123456</w:t>
            </w:r>
          </w:p>
          <w:p w14:paraId="15CAA0F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4D6471B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VARIABLES LIKE 'server_id';        -- 应为 2</w:t>
            </w:r>
          </w:p>
          <w:p w14:paraId="5EE7987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VARIABLES LIKE 'relay_log';        -- 应为 /var/lib/mysql/mysql-relay</w:t>
            </w:r>
          </w:p>
          <w:p w14:paraId="1465057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VARIABLES LIKE 'read_only';        -- 应为 ON</w:t>
            </w:r>
          </w:p>
          <w:p w14:paraId="1E8DA7F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VARIABLES LIKE 'super_read_only';  -- 应为 ON</w:t>
            </w:r>
          </w:p>
        </w:tc>
      </w:tr>
    </w:tbl>
    <w:p w14:paraId="4AA1B0C3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2E35A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5B5F175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✅</w:t>
            </w:r>
          </w:p>
          <w:p w14:paraId="5D75CCFA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检查点 4：从库 `server_id = 2`，`read_only` 已开启，服务正常运行。</w:t>
            </w:r>
          </w:p>
        </w:tc>
      </w:tr>
    </w:tbl>
    <w:p w14:paraId="6CAF2F8A">
      <w:pPr>
        <w:rPr>
          <w:i w:val="0"/>
          <w:iCs w:val="0"/>
          <w:color w:val="auto"/>
        </w:rPr>
      </w:pPr>
    </w:p>
    <w:p w14:paraId="68D37C46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3.3 主库执行全量备份</w:t>
      </w:r>
    </w:p>
    <w:p w14:paraId="14C34DC8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在主库上对数据进行加锁备份，确保备份数据的一致性：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106F8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EC7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====== 在主库上执行以下操作 ======</w:t>
            </w:r>
          </w:p>
          <w:p w14:paraId="581FAEE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7F3081F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第 1 步：登录 MySQL，加全局读锁</w:t>
            </w:r>
          </w:p>
          <w:p w14:paraId="23A86FE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mysql -u root -p123456</w:t>
            </w:r>
          </w:p>
        </w:tc>
      </w:tr>
    </w:tbl>
    <w:p w14:paraId="55ED65F9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260617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77E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加锁（阻止所有写入，确保数据一致性）</w:t>
            </w:r>
          </w:p>
          <w:p w14:paraId="718B0C6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FLUSH TABLES WITH READ LOCK;</w:t>
            </w:r>
          </w:p>
          <w:p w14:paraId="50B400D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43ECF85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查看当前 binlog 位置（关键信息！）</w:t>
            </w:r>
          </w:p>
          <w:p w14:paraId="015684E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BINARY LOG STATUS;</w:t>
            </w:r>
          </w:p>
        </w:tc>
      </w:tr>
    </w:tbl>
    <w:p w14:paraId="1EDE7411">
      <w:pPr>
        <w:rPr>
          <w:i w:val="0"/>
          <w:iCs w:val="0"/>
          <w:color w:val="auto"/>
        </w:rPr>
      </w:pPr>
    </w:p>
    <w:p w14:paraId="700BFC9C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记录输出中的 File 和 Position，例如：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4C295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777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+------------------+----------+--------------+------------------+</w:t>
            </w:r>
          </w:p>
          <w:p w14:paraId="3FB4CDB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| File             | Position | Binlog_Do_DB | Binlog_Ignore_DB |</w:t>
            </w:r>
          </w:p>
          <w:p w14:paraId="1BCDDDD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+------------------+----------+--------------+------------------+</w:t>
            </w:r>
          </w:p>
          <w:p w14:paraId="22932B0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| mysql-bin.000001 |      157 |              |                  |</w:t>
            </w:r>
          </w:p>
          <w:p w14:paraId="035CED2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+------------------+----------+--------------+------------------+</w:t>
            </w:r>
          </w:p>
        </w:tc>
      </w:tr>
    </w:tbl>
    <w:p w14:paraId="24D95C21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367C6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E29CD30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⚠️</w:t>
            </w:r>
          </w:p>
          <w:p w14:paraId="0AB0BF8D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不要关闭这个 MySQL 会话！ `FLUSH TABLES WITH READ LOCK` 在会话关闭后会自动解锁。保持这个会话打开，另开一个终端窗口执行备份。</w:t>
            </w:r>
          </w:p>
        </w:tc>
      </w:tr>
    </w:tbl>
    <w:p w14:paraId="0FDDDDB4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012C1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E3D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第 2 步：另开一个终端窗口，执行全量备份</w:t>
            </w:r>
          </w:p>
          <w:p w14:paraId="21548B9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（不要关闭上面的 MySQL 会话！）</w:t>
            </w:r>
          </w:p>
          <w:p w14:paraId="7771346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7C4B8CE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mysqldump -u root -p123456 \</w:t>
            </w:r>
          </w:p>
          <w:p w14:paraId="248CB88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--all-databases \</w:t>
            </w:r>
          </w:p>
          <w:p w14:paraId="2B902AD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--single-transaction \</w:t>
            </w:r>
          </w:p>
          <w:p w14:paraId="4CF01E2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--source-data=2 \</w:t>
            </w:r>
          </w:p>
          <w:p w14:paraId="7A721CC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--routines \</w:t>
            </w:r>
          </w:p>
          <w:p w14:paraId="28FD8FE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--triggers \</w:t>
            </w:r>
          </w:p>
          <w:p w14:paraId="6CC0FC8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--events \</w:t>
            </w:r>
          </w:p>
          <w:p w14:paraId="17E7815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--set-gtid-purged=OFF \</w:t>
            </w:r>
          </w:p>
          <w:p w14:paraId="5D39139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&gt; /tmp/master_full_backup.sql</w:t>
            </w:r>
          </w:p>
        </w:tc>
      </w:tr>
    </w:tbl>
    <w:p w14:paraId="6573B56C">
      <w:pPr>
        <w:rPr>
          <w:i w:val="0"/>
          <w:iCs w:val="0"/>
          <w:color w:val="auto"/>
        </w:rPr>
      </w:pPr>
    </w:p>
    <w:p w14:paraId="3A5F2956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参数说明：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02E2F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1A568E"/>
          </w:tcPr>
          <w:p w14:paraId="3AD17D91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参数</w:t>
            </w:r>
          </w:p>
        </w:tc>
        <w:tc>
          <w:tcPr>
            <w:tcW w:w="4513" w:type="dxa"/>
            <w:shd w:val="clear" w:color="auto" w:fill="1A568E"/>
          </w:tcPr>
          <w:p w14:paraId="4758533C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含义</w:t>
            </w:r>
          </w:p>
        </w:tc>
      </w:tr>
      <w:tr w14:paraId="195F3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8B992F0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`--all-databases`</w:t>
            </w:r>
          </w:p>
        </w:tc>
        <w:tc>
          <w:tcPr>
            <w:tcW w:w="4513" w:type="dxa"/>
          </w:tcPr>
          <w:p w14:paraId="4BD2C91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备份所有数据库（包括系统库，主从复制需要）</w:t>
            </w:r>
          </w:p>
        </w:tc>
      </w:tr>
      <w:tr w14:paraId="40E53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5AD9ADF6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`--single-transaction`</w:t>
            </w:r>
          </w:p>
        </w:tc>
        <w:tc>
          <w:tcPr>
            <w:tcW w:w="4513" w:type="dxa"/>
            <w:shd w:val="clear" w:color="auto" w:fill="F0F4F8"/>
          </w:tcPr>
          <w:p w14:paraId="6DF48E34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InnoDB 一致性快照</w:t>
            </w:r>
          </w:p>
        </w:tc>
      </w:tr>
      <w:tr w14:paraId="2B494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70AAABE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`--source-data=2`</w:t>
            </w:r>
          </w:p>
        </w:tc>
        <w:tc>
          <w:tcPr>
            <w:tcW w:w="4513" w:type="dxa"/>
          </w:tcPr>
          <w:p w14:paraId="134878D1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在备份文件中以注释形式记录 binlog 位置（方便后续查阅）</w:t>
            </w:r>
          </w:p>
        </w:tc>
      </w:tr>
      <w:tr w14:paraId="75E9B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44AD0472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`--routines`</w:t>
            </w:r>
          </w:p>
        </w:tc>
        <w:tc>
          <w:tcPr>
            <w:tcW w:w="4513" w:type="dxa"/>
            <w:shd w:val="clear" w:color="auto" w:fill="F0F4F8"/>
          </w:tcPr>
          <w:p w14:paraId="2720FD5F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包含存储过程和函数</w:t>
            </w:r>
          </w:p>
        </w:tc>
      </w:tr>
      <w:tr w14:paraId="1F3DD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3B46E23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`--triggers`</w:t>
            </w:r>
          </w:p>
        </w:tc>
        <w:tc>
          <w:tcPr>
            <w:tcW w:w="4513" w:type="dxa"/>
          </w:tcPr>
          <w:p w14:paraId="4BBF4CC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包含触发器</w:t>
            </w:r>
          </w:p>
        </w:tc>
      </w:tr>
      <w:tr w14:paraId="076D2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21C71BE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`--events`</w:t>
            </w:r>
          </w:p>
        </w:tc>
        <w:tc>
          <w:tcPr>
            <w:tcW w:w="4513" w:type="dxa"/>
            <w:shd w:val="clear" w:color="auto" w:fill="F0F4F8"/>
          </w:tcPr>
          <w:p w14:paraId="6E4BEDEA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包含定时事件</w:t>
            </w:r>
          </w:p>
        </w:tc>
      </w:tr>
      <w:tr w14:paraId="0BF89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8C226A4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`--set-gtid-purged=OFF`</w:t>
            </w:r>
          </w:p>
        </w:tc>
        <w:tc>
          <w:tcPr>
            <w:tcW w:w="4513" w:type="dxa"/>
          </w:tcPr>
          <w:p w14:paraId="6BA563DE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不输出 GTID 信息（课堂环境简化）</w:t>
            </w:r>
          </w:p>
        </w:tc>
      </w:tr>
    </w:tbl>
    <w:p w14:paraId="2856195F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0379D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6BB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第 3 步：确认备份文件生成成功</w:t>
            </w:r>
          </w:p>
          <w:p w14:paraId="027C395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ls -lh /tmp/master_full_backup.sql</w:t>
            </w:r>
          </w:p>
          <w:p w14:paraId="7D00E0E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739E3F8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查看备份文件中记录的 binlog 位置</w:t>
            </w:r>
          </w:p>
          <w:p w14:paraId="143CAAC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grep "CHANGE REPLICATION" /tmp/master_full_backup.sql | head -2</w:t>
            </w:r>
          </w:p>
        </w:tc>
      </w:tr>
    </w:tbl>
    <w:p w14:paraId="2172C3C7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358E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100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第 4 步：回到之前的 MySQL 会话，解锁</w:t>
            </w:r>
          </w:p>
          <w:p w14:paraId="3243EAD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UNLOCK TABLES;</w:t>
            </w:r>
          </w:p>
        </w:tc>
      </w:tr>
    </w:tbl>
    <w:p w14:paraId="22D15D3C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7FD64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C28C15B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💬</w:t>
            </w:r>
          </w:p>
          <w:p w14:paraId="645EBD6E">
            <w:pPr>
              <w:spacing w:before="20" w:after="20" w:line="312" w:lineRule="auto"/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备份流程总结</w:t>
            </w:r>
          </w:p>
          <w:p w14:paraId="3CF7EFD1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```</w:t>
            </w:r>
          </w:p>
          <w:p w14:paraId="76B384C9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FLUSH TABLES WITH READ LOCK    ← 加锁，暂停写入</w:t>
            </w:r>
          </w:p>
          <w:p w14:paraId="16FA0A27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↓</w:t>
            </w:r>
          </w:p>
          <w:p w14:paraId="5A56979D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SHOW BINARY LOG STATUS          ← 记录 binlog 位置</w:t>
            </w:r>
          </w:p>
          <w:p w14:paraId="7FA0504E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↓</w:t>
            </w:r>
          </w:p>
          <w:p w14:paraId="5030B317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mysqldump ... &gt; backup.sql      ← 另开终端执行备份</w:t>
            </w:r>
          </w:p>
          <w:p w14:paraId="771AF9D5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↓</w:t>
            </w:r>
          </w:p>
          <w:p w14:paraId="36FA5256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UNLOCK TABLES                    ← 解锁，恢复写入</w:t>
            </w:r>
          </w:p>
          <w:p w14:paraId="6C93D900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```</w:t>
            </w:r>
          </w:p>
          <w:p w14:paraId="11B92CA2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整个过程加锁时间取决于备份速度。对于大型数据库，可以使用 `xtrabackup` 做物理备份来缩短锁定期。</w:t>
            </w:r>
          </w:p>
        </w:tc>
      </w:tr>
    </w:tbl>
    <w:p w14:paraId="2244128F">
      <w:pPr>
        <w:rPr>
          <w:i w:val="0"/>
          <w:iCs w:val="0"/>
          <w:color w:val="auto"/>
        </w:rPr>
      </w:pPr>
    </w:p>
    <w:p w14:paraId="58C82598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3.4 将备份文件传输到从库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EF5D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73D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在主库上执行</w:t>
            </w:r>
          </w:p>
          <w:p w14:paraId="75B77A1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scp /tmp/master_full_backup.sql admin@192.168.100.21:/tmp/</w:t>
            </w:r>
          </w:p>
        </w:tc>
      </w:tr>
    </w:tbl>
    <w:p w14:paraId="2230F203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13CE9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94E3372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💡</w:t>
            </w:r>
          </w:p>
          <w:p w14:paraId="16EDCBF0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如果 scp 提示连接被拒绝，可能需要在从库上安装 openssh-server：</w:t>
            </w:r>
          </w:p>
          <w:p w14:paraId="19424A8A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```bash</w:t>
            </w:r>
          </w:p>
          <w:p w14:paraId="5F5D1B27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# 在从库上执行</w:t>
            </w:r>
          </w:p>
          <w:p w14:paraId="0F716BC0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sudo apt install -y openssh-server</w:t>
            </w:r>
          </w:p>
          <w:p w14:paraId="2571F4AC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sudo systemctl enable --now ssh</w:t>
            </w:r>
          </w:p>
          <w:p w14:paraId="65F1D639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```</w:t>
            </w:r>
          </w:p>
        </w:tc>
      </w:tr>
    </w:tbl>
    <w:p w14:paraId="05110C61">
      <w:pPr>
        <w:rPr>
          <w:i w:val="0"/>
          <w:iCs w:val="0"/>
          <w:color w:val="auto"/>
        </w:rPr>
      </w:pPr>
    </w:p>
    <w:p w14:paraId="72380419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3.5 从库还原备份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835F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4EE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在从库上执行</w:t>
            </w:r>
          </w:p>
          <w:p w14:paraId="3F43E38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mysql -u root -p123456 &lt; /tmp/master_full_backup.sql</w:t>
            </w:r>
          </w:p>
        </w:tc>
      </w:tr>
    </w:tbl>
    <w:p w14:paraId="3D925D4F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07890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C84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验证数据还原成功</w:t>
            </w:r>
          </w:p>
          <w:p w14:paraId="7BC2D21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mysql -u root -p123456</w:t>
            </w:r>
          </w:p>
          <w:p w14:paraId="6A80118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6D2032A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DATABASES;</w:t>
            </w:r>
          </w:p>
          <w:p w14:paraId="470A887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USE ecommerce;</w:t>
            </w:r>
          </w:p>
          <w:p w14:paraId="532D779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TABLES;</w:t>
            </w:r>
          </w:p>
          <w:p w14:paraId="7CE4773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SELECT COUNT(*) AS 'users行数' FROM users;</w:t>
            </w:r>
          </w:p>
          <w:p w14:paraId="298DF72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SELECT COUNT(*) AS 'products行数' FROM products;</w:t>
            </w:r>
          </w:p>
          <w:p w14:paraId="55FC1E8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SELECT COUNT(*) AS 'orders行数' FROM orders;</w:t>
            </w:r>
          </w:p>
        </w:tc>
      </w:tr>
    </w:tbl>
    <w:p w14:paraId="7715BE85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2DD96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F83D4CC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✅</w:t>
            </w:r>
          </w:p>
          <w:p w14:paraId="7314EA16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检查点 5：从库数据与主库一致，三张表的行数完全相同。</w:t>
            </w:r>
          </w:p>
        </w:tc>
      </w:tr>
    </w:tbl>
    <w:p w14:paraId="4C4AD683">
      <w:pPr>
        <w:rPr>
          <w:i w:val="0"/>
          <w:iCs w:val="0"/>
          <w:color w:val="auto"/>
        </w:rPr>
      </w:pPr>
    </w:p>
    <w:p w14:paraId="5106889C">
      <w:pPr>
        <w:pBdr>
          <w:bottom w:val="single" w:color="CCCCCC" w:sz="6" w:space="1"/>
        </w:pBdr>
        <w:spacing w:before="120" w:after="120"/>
        <w:rPr>
          <w:i w:val="0"/>
          <w:iCs w:val="0"/>
          <w:color w:val="auto"/>
        </w:rPr>
      </w:pPr>
    </w:p>
    <w:p w14:paraId="24FA79DE">
      <w:pPr>
        <w:pStyle w:val="4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任务四 复制启动与验证（30 分钟）</w:t>
      </w:r>
    </w:p>
    <w:p w14:paraId="07B4B8EF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4.1 配置从库连接主库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15BF6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AC3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在从库上执行</w:t>
            </w:r>
          </w:p>
          <w:p w14:paraId="47DECF3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mysql -u root -p123456</w:t>
            </w:r>
          </w:p>
          <w:p w14:paraId="50CC32A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50C9060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停止可能已运行的复制（如果是重新配置）</w:t>
            </w:r>
          </w:p>
          <w:p w14:paraId="1E78AD1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STOP REPLICA;</w:t>
            </w:r>
          </w:p>
          <w:p w14:paraId="1340E91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RESET REPLICA;</w:t>
            </w:r>
          </w:p>
          <w:p w14:paraId="39A073C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457A0A2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配置从库连接主库</w:t>
            </w:r>
          </w:p>
          <w:p w14:paraId="76EDC79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CHANGE REPLICATION SOURCE TO</w:t>
            </w:r>
          </w:p>
          <w:p w14:paraId="16E5295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SOURCE_HOST = '192.168.100.20',</w:t>
            </w:r>
          </w:p>
          <w:p w14:paraId="62D8A1B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SOURCE_PORT = 3306,</w:t>
            </w:r>
          </w:p>
          <w:p w14:paraId="0C82A54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SOURCE_USER = 'repl',</w:t>
            </w:r>
          </w:p>
          <w:p w14:paraId="7458123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SOURCE_PASSWORD = '123456',</w:t>
            </w:r>
          </w:p>
          <w:p w14:paraId="495C4C0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SOURCE_LOG_FILE = 'mysql-bin.000001',</w:t>
            </w:r>
          </w:p>
          <w:p w14:paraId="07DAAC1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SOURCE_LOG_POS = 157,</w:t>
            </w:r>
          </w:p>
          <w:p w14:paraId="44A8E85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SOURCE_CONNECT_RETRY = 10,</w:t>
            </w:r>
          </w:p>
          <w:p w14:paraId="709579B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GET_SOURCE_PUBLIC_KEY = 1;</w:t>
            </w:r>
          </w:p>
        </w:tc>
      </w:tr>
    </w:tbl>
    <w:p w14:paraId="50CD9C7B">
      <w:pPr>
        <w:rPr>
          <w:i w:val="0"/>
          <w:iCs w:val="0"/>
          <w:color w:val="auto"/>
        </w:rPr>
      </w:pPr>
    </w:p>
    <w:p w14:paraId="281A576D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参数说明：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67FB5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1A568E"/>
          </w:tcPr>
          <w:p w14:paraId="3E11CB47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参数</w:t>
            </w:r>
          </w:p>
        </w:tc>
        <w:tc>
          <w:tcPr>
            <w:tcW w:w="4513" w:type="dxa"/>
            <w:shd w:val="clear" w:color="auto" w:fill="1A568E"/>
          </w:tcPr>
          <w:p w14:paraId="6E393DAE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含义</w:t>
            </w:r>
          </w:p>
        </w:tc>
      </w:tr>
      <w:tr w14:paraId="595B3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2C1CB2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`SOURCE_HOST`</w:t>
            </w:r>
          </w:p>
        </w:tc>
        <w:tc>
          <w:tcPr>
            <w:tcW w:w="4513" w:type="dxa"/>
          </w:tcPr>
          <w:p w14:paraId="0A08F2B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主库 IP 地址</w:t>
            </w:r>
          </w:p>
        </w:tc>
      </w:tr>
      <w:tr w14:paraId="1E7C2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5F27B946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`SOURCE_PORT`</w:t>
            </w:r>
          </w:p>
        </w:tc>
        <w:tc>
          <w:tcPr>
            <w:tcW w:w="4513" w:type="dxa"/>
            <w:shd w:val="clear" w:color="auto" w:fill="F0F4F8"/>
          </w:tcPr>
          <w:p w14:paraId="75CD7100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主库 MySQL 端口（默认 3306）</w:t>
            </w:r>
          </w:p>
        </w:tc>
      </w:tr>
      <w:tr w14:paraId="7DAF0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1FC5DFA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`SOURCE_USER`</w:t>
            </w:r>
          </w:p>
        </w:tc>
        <w:tc>
          <w:tcPr>
            <w:tcW w:w="4513" w:type="dxa"/>
          </w:tcPr>
          <w:p w14:paraId="2C68B2B4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复制账号（之前创建的 repl）</w:t>
            </w:r>
          </w:p>
        </w:tc>
      </w:tr>
      <w:tr w14:paraId="3D0A9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2F5C8FC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`SOURCE_PASSWORD`</w:t>
            </w:r>
          </w:p>
        </w:tc>
        <w:tc>
          <w:tcPr>
            <w:tcW w:w="4513" w:type="dxa"/>
            <w:shd w:val="clear" w:color="auto" w:fill="F0F4F8"/>
          </w:tcPr>
          <w:p w14:paraId="192D7D7A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复制账号密码</w:t>
            </w:r>
          </w:p>
        </w:tc>
      </w:tr>
      <w:tr w14:paraId="3CAC3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0A491F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`SOURCE_LOG_FILE`</w:t>
            </w:r>
          </w:p>
        </w:tc>
        <w:tc>
          <w:tcPr>
            <w:tcW w:w="4513" w:type="dxa"/>
          </w:tcPr>
          <w:p w14:paraId="1FF17901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主库的 binlog 文件名（备份时记录的 File）</w:t>
            </w:r>
          </w:p>
        </w:tc>
      </w:tr>
      <w:tr w14:paraId="2380A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57D69A8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`SOURCE_LOG_POS`</w:t>
            </w:r>
          </w:p>
        </w:tc>
        <w:tc>
          <w:tcPr>
            <w:tcW w:w="4513" w:type="dxa"/>
            <w:shd w:val="clear" w:color="auto" w:fill="F0F4F8"/>
          </w:tcPr>
          <w:p w14:paraId="57569D25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主库的 binlog 位置（备份时记录的 Position）</w:t>
            </w:r>
          </w:p>
        </w:tc>
      </w:tr>
      <w:tr w14:paraId="13129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B7367F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`SOURCE_CONNECT_RETRY`</w:t>
            </w:r>
          </w:p>
        </w:tc>
        <w:tc>
          <w:tcPr>
            <w:tcW w:w="4513" w:type="dxa"/>
          </w:tcPr>
          <w:p w14:paraId="4C0F698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连接失败后重试间隔（秒）</w:t>
            </w:r>
          </w:p>
        </w:tc>
      </w:tr>
      <w:tr w14:paraId="20296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58273202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`GET_SOURCE_PUBLIC_KEY`</w:t>
            </w:r>
          </w:p>
        </w:tc>
        <w:tc>
          <w:tcPr>
            <w:tcW w:w="4513" w:type="dxa"/>
            <w:shd w:val="clear" w:color="auto" w:fill="F0F4F8"/>
          </w:tcPr>
          <w:p w14:paraId="3105D420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公钥认证（mysql_native_password 可省略）</w:t>
            </w:r>
          </w:p>
        </w:tc>
      </w:tr>
    </w:tbl>
    <w:p w14:paraId="14472263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0BD74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7104EE7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⚠️</w:t>
            </w:r>
          </w:p>
          <w:p w14:paraId="74809274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`SOURCE_LOG_FILE` 和 `SOURCE_LOG_POS` 必须与备份时记录的值一致！ 填错会导致从库从错误的位置开始同步，造成数据不一致或同步失败。</w:t>
            </w:r>
          </w:p>
        </w:tc>
      </w:tr>
    </w:tbl>
    <w:p w14:paraId="6B01D6EF">
      <w:pPr>
        <w:rPr>
          <w:i w:val="0"/>
          <w:iCs w:val="0"/>
          <w:color w:val="auto"/>
        </w:rPr>
      </w:pPr>
    </w:p>
    <w:p w14:paraId="075EE879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4.2 启动复制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166ED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F41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在从库上执行</w:t>
            </w:r>
          </w:p>
          <w:p w14:paraId="28E29E7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START REPLICA;</w:t>
            </w:r>
          </w:p>
          <w:p w14:paraId="3F34F78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05E1F5F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查看复制状态</w:t>
            </w:r>
          </w:p>
          <w:p w14:paraId="1AA108E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REPLICA STATUS\G</w:t>
            </w:r>
          </w:p>
        </w:tc>
      </w:tr>
    </w:tbl>
    <w:p w14:paraId="66742BFF">
      <w:pPr>
        <w:rPr>
          <w:i w:val="0"/>
          <w:iCs w:val="0"/>
          <w:color w:val="auto"/>
        </w:rPr>
      </w:pPr>
    </w:p>
    <w:p w14:paraId="259DB3C8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4.3 验证复制状态</w:t>
      </w:r>
    </w:p>
    <w:p w14:paraId="2BB442A1">
      <w:pPr>
        <w:rPr>
          <w:i w:val="0"/>
          <w:iCs w:val="0"/>
          <w:color w:val="auto"/>
        </w:rPr>
      </w:pPr>
      <w:r>
        <w:rPr>
          <w:rFonts w:ascii="Consolas" w:hAnsi="Consolas"/>
          <w:i w:val="0"/>
          <w:iCs w:val="0"/>
          <w:color w:val="auto"/>
          <w:sz w:val="19"/>
        </w:rPr>
        <w:t>SHOW REPLICA STATUS\G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 的输出中，重点关注以下字段：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40DCD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09" w:type="dxa"/>
            <w:shd w:val="clear" w:color="auto" w:fill="1A568E"/>
          </w:tcPr>
          <w:p w14:paraId="799D44E5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字段</w:t>
            </w:r>
          </w:p>
        </w:tc>
        <w:tc>
          <w:tcPr>
            <w:tcW w:w="3009" w:type="dxa"/>
            <w:shd w:val="clear" w:color="auto" w:fill="1A568E"/>
          </w:tcPr>
          <w:p w14:paraId="3C7564AF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期望值</w:t>
            </w:r>
          </w:p>
        </w:tc>
        <w:tc>
          <w:tcPr>
            <w:tcW w:w="3009" w:type="dxa"/>
            <w:shd w:val="clear" w:color="auto" w:fill="1A568E"/>
          </w:tcPr>
          <w:p w14:paraId="6E54E186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含义</w:t>
            </w:r>
          </w:p>
        </w:tc>
      </w:tr>
      <w:tr w14:paraId="5FDC1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575A40DF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`Replica_IO_Running`</w:t>
            </w:r>
          </w:p>
        </w:tc>
        <w:tc>
          <w:tcPr>
            <w:tcW w:w="3009" w:type="dxa"/>
          </w:tcPr>
          <w:p w14:paraId="2C746C87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Yes</w:t>
            </w:r>
          </w:p>
        </w:tc>
        <w:tc>
          <w:tcPr>
            <w:tcW w:w="3009" w:type="dxa"/>
          </w:tcPr>
          <w:p w14:paraId="4F9C15E1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IO 线程：从主库拉取 binlog</w:t>
            </w:r>
          </w:p>
        </w:tc>
      </w:tr>
      <w:tr w14:paraId="29ACB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0F4F8"/>
          </w:tcPr>
          <w:p w14:paraId="38D95B7F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`Replica_SQL_Running`</w:t>
            </w:r>
          </w:p>
        </w:tc>
        <w:tc>
          <w:tcPr>
            <w:tcW w:w="3009" w:type="dxa"/>
            <w:shd w:val="clear" w:color="auto" w:fill="F0F4F8"/>
          </w:tcPr>
          <w:p w14:paraId="57FC82C1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Yes</w:t>
            </w:r>
          </w:p>
        </w:tc>
        <w:tc>
          <w:tcPr>
            <w:tcW w:w="3009" w:type="dxa"/>
            <w:shd w:val="clear" w:color="auto" w:fill="F0F4F8"/>
          </w:tcPr>
          <w:p w14:paraId="2AA3F90E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SQL 线程：回放 relay log 中的事件</w:t>
            </w:r>
          </w:p>
        </w:tc>
      </w:tr>
      <w:tr w14:paraId="6F1EB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5AA71E4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`Seconds_Behind_Source`</w:t>
            </w:r>
          </w:p>
        </w:tc>
        <w:tc>
          <w:tcPr>
            <w:tcW w:w="3009" w:type="dxa"/>
          </w:tcPr>
          <w:p w14:paraId="5C7FE82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0 或较小值</w:t>
            </w:r>
          </w:p>
        </w:tc>
        <w:tc>
          <w:tcPr>
            <w:tcW w:w="3009" w:type="dxa"/>
          </w:tcPr>
          <w:p w14:paraId="4CA2B7F9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从库落后主库的秒数</w:t>
            </w:r>
          </w:p>
        </w:tc>
      </w:tr>
      <w:tr w14:paraId="1F1B4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0F4F8"/>
          </w:tcPr>
          <w:p w14:paraId="6733A0B0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`Last_IO_Error`</w:t>
            </w:r>
          </w:p>
        </w:tc>
        <w:tc>
          <w:tcPr>
            <w:tcW w:w="3009" w:type="dxa"/>
            <w:shd w:val="clear" w:color="auto" w:fill="F0F4F8"/>
          </w:tcPr>
          <w:p w14:paraId="3CE220C6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空</w:t>
            </w:r>
          </w:p>
        </w:tc>
        <w:tc>
          <w:tcPr>
            <w:tcW w:w="3009" w:type="dxa"/>
            <w:shd w:val="clear" w:color="auto" w:fill="F0F4F8"/>
          </w:tcPr>
          <w:p w14:paraId="12C75FE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IO 线程的最新错误信息</w:t>
            </w:r>
          </w:p>
        </w:tc>
      </w:tr>
      <w:tr w14:paraId="11953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55EA9B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`Last_SQL_Error`</w:t>
            </w:r>
          </w:p>
        </w:tc>
        <w:tc>
          <w:tcPr>
            <w:tcW w:w="3009" w:type="dxa"/>
          </w:tcPr>
          <w:p w14:paraId="226EB13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空</w:t>
            </w:r>
          </w:p>
        </w:tc>
        <w:tc>
          <w:tcPr>
            <w:tcW w:w="3009" w:type="dxa"/>
          </w:tcPr>
          <w:p w14:paraId="1B3DE7CE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SQL 线程的最新错误信息</w:t>
            </w:r>
          </w:p>
        </w:tc>
      </w:tr>
      <w:tr w14:paraId="13D6D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0F4F8"/>
          </w:tcPr>
          <w:p w14:paraId="021DD970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`Source_Log_File`</w:t>
            </w:r>
          </w:p>
        </w:tc>
        <w:tc>
          <w:tcPr>
            <w:tcW w:w="3009" w:type="dxa"/>
            <w:shd w:val="clear" w:color="auto" w:fill="F0F4F8"/>
          </w:tcPr>
          <w:p w14:paraId="013131B2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与主库一致</w:t>
            </w:r>
          </w:p>
        </w:tc>
        <w:tc>
          <w:tcPr>
            <w:tcW w:w="3009" w:type="dxa"/>
            <w:shd w:val="clear" w:color="auto" w:fill="F0F4F8"/>
          </w:tcPr>
          <w:p w14:paraId="3DFD3839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从库当前读取的主库 binlog 文件</w:t>
            </w:r>
          </w:p>
        </w:tc>
      </w:tr>
      <w:tr w14:paraId="5FCCD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65AE26C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`Read_Source_Log_Pos`</w:t>
            </w:r>
          </w:p>
        </w:tc>
        <w:tc>
          <w:tcPr>
            <w:tcW w:w="3009" w:type="dxa"/>
          </w:tcPr>
          <w:p w14:paraId="0A893CF3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逐步增长</w:t>
            </w:r>
          </w:p>
        </w:tc>
        <w:tc>
          <w:tcPr>
            <w:tcW w:w="3009" w:type="dxa"/>
          </w:tcPr>
          <w:p w14:paraId="32E99E6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从库读取到的主库 binlog 位置</w:t>
            </w:r>
          </w:p>
        </w:tc>
      </w:tr>
    </w:tbl>
    <w:p w14:paraId="6F9EC4BE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19EE5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669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精简查看关键字段</w:t>
            </w:r>
          </w:p>
          <w:p w14:paraId="61B9B3F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REPLICA STATUS\G</w:t>
            </w:r>
          </w:p>
        </w:tc>
      </w:tr>
    </w:tbl>
    <w:p w14:paraId="0A80B866">
      <w:pPr>
        <w:rPr>
          <w:i w:val="0"/>
          <w:iCs w:val="0"/>
          <w:color w:val="auto"/>
        </w:rPr>
      </w:pPr>
    </w:p>
    <w:p w14:paraId="28E1ED39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预期看到：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4C0807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6AC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Replica_IO_Running: Yes</w:t>
            </w:r>
          </w:p>
          <w:p w14:paraId="45CD34D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Replica_SQL_Running: Yes</w:t>
            </w:r>
          </w:p>
          <w:p w14:paraId="3D7BA74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Seconds_Behind_Source: 0</w:t>
            </w:r>
          </w:p>
          <w:p w14:paraId="49C55A0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Last_IO_Error:</w:t>
            </w:r>
          </w:p>
          <w:p w14:paraId="67DFD91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Last_SQL_Error:</w:t>
            </w:r>
          </w:p>
        </w:tc>
      </w:tr>
    </w:tbl>
    <w:p w14:paraId="4EBF5049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26E69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E8EA9E2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✅</w:t>
            </w:r>
          </w:p>
          <w:p w14:paraId="13A7CD8A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检查点 6：`Replica_IO_Running` 和 `Replica_SQL_Running` 均为 Yes，无错误信息。</w:t>
            </w:r>
          </w:p>
        </w:tc>
      </w:tr>
    </w:tbl>
    <w:p w14:paraId="462550BD">
      <w:pPr>
        <w:rPr>
          <w:i w:val="0"/>
          <w:iCs w:val="0"/>
          <w:color w:val="auto"/>
        </w:rPr>
      </w:pPr>
    </w:p>
    <w:p w14:paraId="01760747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4.4 新旧语法对照</w:t>
      </w:r>
    </w:p>
    <w:p w14:paraId="1B2ED805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MySQL 8.0.23 起引入了新的复制语法。以下是对照表：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62B8D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1A568E"/>
          </w:tcPr>
          <w:p w14:paraId="59BC392A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旧语法（8.0.23 前）</w:t>
            </w:r>
          </w:p>
        </w:tc>
        <w:tc>
          <w:tcPr>
            <w:tcW w:w="4513" w:type="dxa"/>
            <w:shd w:val="clear" w:color="auto" w:fill="1A568E"/>
          </w:tcPr>
          <w:p w14:paraId="6314718F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新语法（8.0.23 起）</w:t>
            </w:r>
          </w:p>
        </w:tc>
      </w:tr>
      <w:tr w14:paraId="6F0B4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22C1B8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`CHANGE MASTER TO`</w:t>
            </w:r>
          </w:p>
        </w:tc>
        <w:tc>
          <w:tcPr>
            <w:tcW w:w="4513" w:type="dxa"/>
          </w:tcPr>
          <w:p w14:paraId="381BEDA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`CHANGE REPLICATION SOURCE TO`</w:t>
            </w:r>
          </w:p>
        </w:tc>
      </w:tr>
      <w:tr w14:paraId="557B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60993AC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`START SLAVE`</w:t>
            </w:r>
          </w:p>
        </w:tc>
        <w:tc>
          <w:tcPr>
            <w:tcW w:w="4513" w:type="dxa"/>
            <w:shd w:val="clear" w:color="auto" w:fill="F0F4F8"/>
          </w:tcPr>
          <w:p w14:paraId="0751983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`START REPLICA`</w:t>
            </w:r>
          </w:p>
        </w:tc>
      </w:tr>
      <w:tr w14:paraId="07C32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028363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`STOP SLAVE`</w:t>
            </w:r>
          </w:p>
        </w:tc>
        <w:tc>
          <w:tcPr>
            <w:tcW w:w="4513" w:type="dxa"/>
          </w:tcPr>
          <w:p w14:paraId="60C269A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`STOP REPLICA`</w:t>
            </w:r>
          </w:p>
        </w:tc>
      </w:tr>
      <w:tr w14:paraId="56E45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6B5F55AF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`SHOW SLAVE STATUS\G`</w:t>
            </w:r>
          </w:p>
        </w:tc>
        <w:tc>
          <w:tcPr>
            <w:tcW w:w="4513" w:type="dxa"/>
            <w:shd w:val="clear" w:color="auto" w:fill="F0F4F8"/>
          </w:tcPr>
          <w:p w14:paraId="1861C20E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`SHOW REPLICA STATUS\G`</w:t>
            </w:r>
          </w:p>
        </w:tc>
      </w:tr>
      <w:tr w14:paraId="52DF2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D5341B9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`MASTER_HOST`</w:t>
            </w:r>
          </w:p>
        </w:tc>
        <w:tc>
          <w:tcPr>
            <w:tcW w:w="4513" w:type="dxa"/>
          </w:tcPr>
          <w:p w14:paraId="46243232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`SOURCE_HOST`</w:t>
            </w:r>
          </w:p>
        </w:tc>
      </w:tr>
      <w:tr w14:paraId="2FD73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5167F5E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`MASTER_USER`</w:t>
            </w:r>
          </w:p>
        </w:tc>
        <w:tc>
          <w:tcPr>
            <w:tcW w:w="4513" w:type="dxa"/>
            <w:shd w:val="clear" w:color="auto" w:fill="F0F4F8"/>
          </w:tcPr>
          <w:p w14:paraId="07B0447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`SOURCE_USER`</w:t>
            </w:r>
          </w:p>
        </w:tc>
      </w:tr>
      <w:tr w14:paraId="1EAE2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3B5D531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`MASTER_PASSWORD`</w:t>
            </w:r>
          </w:p>
        </w:tc>
        <w:tc>
          <w:tcPr>
            <w:tcW w:w="4513" w:type="dxa"/>
          </w:tcPr>
          <w:p w14:paraId="09B126D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`SOURCE_PASSWORD`</w:t>
            </w:r>
          </w:p>
        </w:tc>
      </w:tr>
      <w:tr w14:paraId="0EC60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0C4C6CAA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`MASTER_LOG_FILE`</w:t>
            </w:r>
          </w:p>
        </w:tc>
        <w:tc>
          <w:tcPr>
            <w:tcW w:w="4513" w:type="dxa"/>
            <w:shd w:val="clear" w:color="auto" w:fill="F0F4F8"/>
          </w:tcPr>
          <w:p w14:paraId="2CF08844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`SOURCE_LOG_FILE`</w:t>
            </w:r>
          </w:p>
        </w:tc>
      </w:tr>
      <w:tr w14:paraId="3971C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77447A3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`MASTER_LOG_POS`</w:t>
            </w:r>
          </w:p>
        </w:tc>
        <w:tc>
          <w:tcPr>
            <w:tcW w:w="4513" w:type="dxa"/>
          </w:tcPr>
          <w:p w14:paraId="421DAA82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`SOURCE_LOG_POS`</w:t>
            </w:r>
          </w:p>
        </w:tc>
      </w:tr>
      <w:tr w14:paraId="5D55C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7D5DAFAF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`Slave_IO_Running`</w:t>
            </w:r>
          </w:p>
        </w:tc>
        <w:tc>
          <w:tcPr>
            <w:tcW w:w="4513" w:type="dxa"/>
            <w:shd w:val="clear" w:color="auto" w:fill="F0F4F8"/>
          </w:tcPr>
          <w:p w14:paraId="617FC9B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`Replica_IO_Running`</w:t>
            </w:r>
          </w:p>
        </w:tc>
      </w:tr>
      <w:tr w14:paraId="3DF2D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13A95555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`Slave_SQL_Running`</w:t>
            </w:r>
          </w:p>
        </w:tc>
        <w:tc>
          <w:tcPr>
            <w:tcW w:w="4513" w:type="dxa"/>
          </w:tcPr>
          <w:p w14:paraId="114BA7C6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`Replica_SQL_Running`</w:t>
            </w:r>
          </w:p>
        </w:tc>
      </w:tr>
      <w:tr w14:paraId="451CA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08807F5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`Seconds_Behind_Master`</w:t>
            </w:r>
          </w:p>
        </w:tc>
        <w:tc>
          <w:tcPr>
            <w:tcW w:w="4513" w:type="dxa"/>
            <w:shd w:val="clear" w:color="auto" w:fill="F0F4F8"/>
          </w:tcPr>
          <w:p w14:paraId="1C979D04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`Seconds_Behind_Source`</w:t>
            </w:r>
          </w:p>
        </w:tc>
      </w:tr>
      <w:tr w14:paraId="547DD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5FF133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`SQL_SLAVE_SKIP_COUNTER`</w:t>
            </w:r>
          </w:p>
        </w:tc>
        <w:tc>
          <w:tcPr>
            <w:tcW w:w="4513" w:type="dxa"/>
          </w:tcPr>
          <w:p w14:paraId="12DC8422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`sql_replica_skip_counter`</w:t>
            </w:r>
          </w:p>
        </w:tc>
      </w:tr>
    </w:tbl>
    <w:p w14:paraId="3BCA5F85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1BA97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FE8CA91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💬</w:t>
            </w:r>
          </w:p>
          <w:p w14:paraId="07BDEF9B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旧语法在 MySQL 8.0 中仍然可用（向后兼容），但会产生 deprecation 警告。建议使用新语法，因为旧语法在未来版本中会被移除。本实验统一使用新语法。</w:t>
            </w:r>
          </w:p>
        </w:tc>
      </w:tr>
    </w:tbl>
    <w:p w14:paraId="223140B4">
      <w:pPr>
        <w:rPr>
          <w:i w:val="0"/>
          <w:iCs w:val="0"/>
          <w:color w:val="auto"/>
        </w:rPr>
      </w:pPr>
    </w:p>
    <w:p w14:paraId="7E35C915">
      <w:pPr>
        <w:pBdr>
          <w:bottom w:val="single" w:color="CCCCCC" w:sz="6" w:space="1"/>
        </w:pBdr>
        <w:spacing w:before="120" w:after="120"/>
        <w:rPr>
          <w:i w:val="0"/>
          <w:iCs w:val="0"/>
          <w:color w:val="auto"/>
        </w:rPr>
      </w:pPr>
    </w:p>
    <w:p w14:paraId="66DA1EE8">
      <w:pPr>
        <w:pStyle w:val="4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任务五 数据同步验证（20 分钟）</w:t>
      </w:r>
    </w:p>
    <w:p w14:paraId="3F9FA016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5.1 主库写入数据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521F2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B7D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在主库上执行</w:t>
            </w:r>
          </w:p>
          <w:p w14:paraId="1C3A124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mysql -u root -p123456</w:t>
            </w:r>
          </w:p>
          <w:p w14:paraId="3679518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USE ecommerce;</w:t>
            </w:r>
          </w:p>
          <w:p w14:paraId="067592C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0B02101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记录当前数据量</w:t>
            </w:r>
          </w:p>
          <w:p w14:paraId="5C5EDBC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SELECT COUNT(*) AS '插入前orders行数' FROM orders;</w:t>
            </w:r>
          </w:p>
          <w:p w14:paraId="64F4813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425A8A1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插入一条新订单</w:t>
            </w:r>
          </w:p>
          <w:p w14:paraId="1836B25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INSERT INTO orders (user_id, product_id, quantity, total_amount, order_status)</w:t>
            </w:r>
          </w:p>
          <w:p w14:paraId="06B745F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VALUES (1, 1, 2, 598.00, 0);</w:t>
            </w:r>
          </w:p>
          <w:p w14:paraId="482DC11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0F6EB2E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再插入一条</w:t>
            </w:r>
          </w:p>
          <w:p w14:paraId="1EF482C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INSERT INTO orders (user_id, product_id, quantity, total_amount, order_status)</w:t>
            </w:r>
          </w:p>
          <w:p w14:paraId="06463A4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VALUES (3, 2, 1, 89.90, 1);</w:t>
            </w:r>
          </w:p>
          <w:p w14:paraId="1BB1341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2A77DC8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确认插入成功</w:t>
            </w:r>
          </w:p>
          <w:p w14:paraId="5388E9B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SELECT COUNT(*) AS '插入后orders行数' FROM orders;</w:t>
            </w:r>
          </w:p>
          <w:p w14:paraId="17E15A8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SELECT * FROM orders ORDER BY order_id DESC LIMIT 2;</w:t>
            </w:r>
          </w:p>
        </w:tc>
      </w:tr>
    </w:tbl>
    <w:p w14:paraId="1DF81B44">
      <w:pPr>
        <w:rPr>
          <w:i w:val="0"/>
          <w:iCs w:val="0"/>
          <w:color w:val="auto"/>
        </w:rPr>
      </w:pPr>
    </w:p>
    <w:p w14:paraId="45048754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5.2 从库验证同步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1F78D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2B0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在从库上执行（稍等 1~2 秒让复制完成）</w:t>
            </w:r>
          </w:p>
          <w:p w14:paraId="174179F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mysql -u root -p123456</w:t>
            </w:r>
          </w:p>
          <w:p w14:paraId="34C77C0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USE ecommerce;</w:t>
            </w:r>
          </w:p>
          <w:p w14:paraId="147FABD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31F6811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验证数据已同步</w:t>
            </w:r>
          </w:p>
          <w:p w14:paraId="5299765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SELECT COUNT(*) AS '从库orders行数' FROM orders;</w:t>
            </w:r>
          </w:p>
          <w:p w14:paraId="2ACE3C9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SELECT * FROM orders ORDER BY order_id DESC LIMIT 2;</w:t>
            </w:r>
          </w:p>
        </w:tc>
      </w:tr>
    </w:tbl>
    <w:p w14:paraId="6D9FB7BE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2513D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49583F8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💬</w:t>
            </w:r>
          </w:p>
          <w:p w14:paraId="1B4DDC5E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从库数据与主库完全一致，说明复制正常工作！ 数据从主库写入 → 写入 binlog → 从库 IO 线程拉取 → 写入 relay log → 从库 SQL 线程回放 → 数据落盘。整个过程通常在毫秒级别完成。</w:t>
            </w:r>
          </w:p>
        </w:tc>
      </w:tr>
    </w:tbl>
    <w:p w14:paraId="45011366">
      <w:pPr>
        <w:rPr>
          <w:i w:val="0"/>
          <w:iCs w:val="0"/>
          <w:color w:val="auto"/>
        </w:rPr>
      </w:pPr>
    </w:p>
    <w:p w14:paraId="7F543E0F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5.3 从库写入被拒绝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2172E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55D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在从库上尝试写入</w:t>
            </w:r>
          </w:p>
          <w:p w14:paraId="19EC95F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USE ecommerce;</w:t>
            </w:r>
          </w:p>
          <w:p w14:paraId="7E5BAFC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5A13351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INSERT INTO orders (user_id, product_id, quantity, total_amount, order_status)</w:t>
            </w:r>
          </w:p>
          <w:p w14:paraId="43A857E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VALUES (2, 1, 1, 299.00, 0);</w:t>
            </w:r>
          </w:p>
        </w:tc>
      </w:tr>
    </w:tbl>
    <w:p w14:paraId="299F96C8">
      <w:pPr>
        <w:rPr>
          <w:i w:val="0"/>
          <w:iCs w:val="0"/>
          <w:color w:val="auto"/>
        </w:rPr>
      </w:pPr>
    </w:p>
    <w:p w14:paraId="45F9C2DF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预期报错：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52C79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F19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ERROR 1290 (HY000): The MySQL server is running with the --read-only option</w:t>
            </w:r>
          </w:p>
          <w:p w14:paraId="335F86F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so it cannot execute this statement</w:t>
            </w:r>
          </w:p>
        </w:tc>
      </w:tr>
    </w:tbl>
    <w:p w14:paraId="4DA52241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6821DE49"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5252484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💡</w:t>
            </w:r>
          </w:p>
          <w:p w14:paraId="20C6F989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`read_only` 保护机制生效了。从库只能读取，不能写入，这保证了数据只能从主库单向同步到从库，避免数据冲突。</w:t>
            </w:r>
          </w:p>
        </w:tc>
      </w:tr>
    </w:tbl>
    <w:p w14:paraId="787AA10E">
      <w:pPr>
        <w:rPr>
          <w:i w:val="0"/>
          <w:iCs w:val="0"/>
          <w:color w:val="auto"/>
        </w:rPr>
      </w:pPr>
    </w:p>
    <w:p w14:paraId="17C83F4B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5.4 Navicat 两边连接对比</w:t>
      </w:r>
    </w:p>
    <w:p w14:paraId="12148D23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1.  打开 Navicat，新建两个 MySQL 连接：</w:t>
      </w:r>
    </w:p>
    <w:p w14:paraId="15A92499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•  </w:t>
      </w:r>
      <w:r>
        <w:rPr>
          <w:rFonts w:ascii="微软雅黑" w:hAnsi="微软雅黑" w:eastAsia="微软雅黑"/>
          <w:b/>
          <w:i w:val="0"/>
          <w:iCs w:val="0"/>
          <w:color w:val="auto"/>
        </w:rPr>
        <w:t>主库</w:t>
      </w:r>
      <w:r>
        <w:rPr>
          <w:rFonts w:ascii="微软雅黑" w:hAnsi="微软雅黑" w:eastAsia="微软雅黑"/>
          <w:i w:val="0"/>
          <w:iCs w:val="0"/>
          <w:color w:val="auto"/>
        </w:rPr>
        <w:t>：</w:t>
      </w:r>
      <w:r>
        <w:rPr>
          <w:rFonts w:ascii="Consolas" w:hAnsi="Consolas"/>
          <w:i w:val="0"/>
          <w:iCs w:val="0"/>
          <w:color w:val="auto"/>
          <w:sz w:val="19"/>
        </w:rPr>
        <w:t>192.168.100.20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，端口 </w:t>
      </w:r>
      <w:r>
        <w:rPr>
          <w:rFonts w:ascii="Consolas" w:hAnsi="Consolas"/>
          <w:i w:val="0"/>
          <w:iCs w:val="0"/>
          <w:color w:val="auto"/>
          <w:sz w:val="19"/>
        </w:rPr>
        <w:t>3306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，root / </w:t>
      </w:r>
      <w:r>
        <w:rPr>
          <w:rFonts w:ascii="Consolas" w:hAnsi="Consolas"/>
          <w:i w:val="0"/>
          <w:iCs w:val="0"/>
          <w:color w:val="auto"/>
          <w:sz w:val="19"/>
        </w:rPr>
        <w:t>123456</w:t>
      </w:r>
    </w:p>
    <w:p w14:paraId="7E2246E8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•  </w:t>
      </w:r>
      <w:r>
        <w:rPr>
          <w:rFonts w:ascii="微软雅黑" w:hAnsi="微软雅黑" w:eastAsia="微软雅黑"/>
          <w:b/>
          <w:i w:val="0"/>
          <w:iCs w:val="0"/>
          <w:color w:val="auto"/>
        </w:rPr>
        <w:t>从库</w:t>
      </w:r>
      <w:r>
        <w:rPr>
          <w:rFonts w:ascii="微软雅黑" w:hAnsi="微软雅黑" w:eastAsia="微软雅黑"/>
          <w:i w:val="0"/>
          <w:iCs w:val="0"/>
          <w:color w:val="auto"/>
        </w:rPr>
        <w:t>：</w:t>
      </w:r>
      <w:r>
        <w:rPr>
          <w:rFonts w:ascii="Consolas" w:hAnsi="Consolas"/>
          <w:i w:val="0"/>
          <w:iCs w:val="0"/>
          <w:color w:val="auto"/>
          <w:sz w:val="19"/>
        </w:rPr>
        <w:t>192.168.100.21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，端口 </w:t>
      </w:r>
      <w:r>
        <w:rPr>
          <w:rFonts w:ascii="Consolas" w:hAnsi="Consolas"/>
          <w:i w:val="0"/>
          <w:iCs w:val="0"/>
          <w:color w:val="auto"/>
          <w:sz w:val="19"/>
        </w:rPr>
        <w:t>3306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，root / </w:t>
      </w:r>
      <w:r>
        <w:rPr>
          <w:rFonts w:ascii="Consolas" w:hAnsi="Consolas"/>
          <w:i w:val="0"/>
          <w:iCs w:val="0"/>
          <w:color w:val="auto"/>
          <w:sz w:val="19"/>
        </w:rPr>
        <w:t>123456</w:t>
      </w:r>
    </w:p>
    <w:p w14:paraId="3387C0EF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2.  分别打开 </w:t>
      </w:r>
      <w:r>
        <w:rPr>
          <w:rFonts w:ascii="Consolas" w:hAnsi="Consolas"/>
          <w:i w:val="0"/>
          <w:iCs w:val="0"/>
          <w:color w:val="auto"/>
          <w:sz w:val="19"/>
        </w:rPr>
        <w:t>ecommerce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 → </w:t>
      </w:r>
      <w:r>
        <w:rPr>
          <w:rFonts w:ascii="Consolas" w:hAnsi="Consolas"/>
          <w:i w:val="0"/>
          <w:iCs w:val="0"/>
          <w:color w:val="auto"/>
          <w:sz w:val="19"/>
        </w:rPr>
        <w:t>orders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 表</w:t>
      </w:r>
    </w:p>
    <w:p w14:paraId="66857DBD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3.  确认两边数据完全一致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290B0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3D4F380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✅</w:t>
            </w:r>
          </w:p>
          <w:p w14:paraId="4365246A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检查点 7：主库新增数据已同步到从库，从库写入被 read_only 拒绝，Navicat 两边数据一致。</w:t>
            </w:r>
          </w:p>
        </w:tc>
      </w:tr>
    </w:tbl>
    <w:p w14:paraId="1431AB84">
      <w:pPr>
        <w:rPr>
          <w:i w:val="0"/>
          <w:iCs w:val="0"/>
          <w:color w:val="auto"/>
        </w:rPr>
      </w:pPr>
    </w:p>
    <w:p w14:paraId="662C68E7">
      <w:pPr>
        <w:pBdr>
          <w:bottom w:val="single" w:color="CCCCCC" w:sz="6" w:space="1"/>
        </w:pBdr>
        <w:spacing w:before="120" w:after="120"/>
        <w:rPr>
          <w:i w:val="0"/>
          <w:iCs w:val="0"/>
          <w:color w:val="auto"/>
        </w:rPr>
      </w:pPr>
    </w:p>
    <w:p w14:paraId="5B3EF8E3">
      <w:pPr>
        <w:pStyle w:val="4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任务六 复制故障排查（40 分钟）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12B85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31C326E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💬</w:t>
            </w:r>
          </w:p>
          <w:p w14:paraId="51F6DCD6">
            <w:pPr>
              <w:spacing w:before="20" w:after="20" w:line="312" w:lineRule="auto"/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排错思路</w:t>
            </w:r>
          </w:p>
          <w:p w14:paraId="3385D8D8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复制出问题时，第一步永远是：</w:t>
            </w:r>
          </w:p>
          <w:p w14:paraId="62439A70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```sql</w:t>
            </w:r>
          </w:p>
          <w:p w14:paraId="1B5CDCE4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SHOW REPLICA STATUS\G</w:t>
            </w:r>
          </w:p>
          <w:p w14:paraId="79742797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```</w:t>
            </w:r>
          </w:p>
          <w:p w14:paraId="17B8F494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重点关注四个字段：`Replica_IO_Running`、`Replica_SQL_Running`、`Last_IO_Error`、`Last_SQL_Error`。根据错误信息定位问题，修复后重启复制。</w:t>
            </w:r>
          </w:p>
        </w:tc>
      </w:tr>
    </w:tbl>
    <w:p w14:paraId="2CBC05D4">
      <w:pPr>
        <w:rPr>
          <w:i w:val="0"/>
          <w:iCs w:val="0"/>
          <w:color w:val="auto"/>
        </w:rPr>
      </w:pPr>
    </w:p>
    <w:p w14:paraId="0097E991">
      <w:pPr>
        <w:pBdr>
          <w:bottom w:val="single" w:color="CCCCCC" w:sz="6" w:space="1"/>
        </w:pBdr>
        <w:spacing w:before="120" w:after="120"/>
        <w:rPr>
          <w:i w:val="0"/>
          <w:iCs w:val="0"/>
          <w:color w:val="auto"/>
        </w:rPr>
      </w:pPr>
    </w:p>
    <w:p w14:paraId="29E9264D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故障 1：从库连接不上主库（IO 线程停止）</w:t>
      </w:r>
    </w:p>
    <w:p w14:paraId="02D3FA31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模拟故障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F7D2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20D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在主库上执行——用防火墙阻止从库连接</w:t>
            </w:r>
          </w:p>
          <w:p w14:paraId="2966407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ufw deny from 192.168.100.21 to any port 3306 proto tcp</w:t>
            </w:r>
          </w:p>
        </w:tc>
      </w:tr>
    </w:tbl>
    <w:p w14:paraId="6E3CD4F1">
      <w:pPr>
        <w:rPr>
          <w:i w:val="0"/>
          <w:iCs w:val="0"/>
          <w:color w:val="auto"/>
        </w:rPr>
      </w:pPr>
    </w:p>
    <w:p w14:paraId="64979031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然后在从库上重启复制，观察故障：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4AFDD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4B1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在从库上执行</w:t>
            </w:r>
          </w:p>
          <w:p w14:paraId="1A601A7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STOP REPLICA;</w:t>
            </w:r>
          </w:p>
          <w:p w14:paraId="1C008A5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START REPLICA;</w:t>
            </w:r>
          </w:p>
          <w:p w14:paraId="47DCB11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REPLICA STATUS\G</w:t>
            </w:r>
          </w:p>
        </w:tc>
      </w:tr>
    </w:tbl>
    <w:p w14:paraId="770A167A">
      <w:pPr>
        <w:rPr>
          <w:i w:val="0"/>
          <w:iCs w:val="0"/>
          <w:color w:val="auto"/>
        </w:rPr>
      </w:pPr>
    </w:p>
    <w:p w14:paraId="48C7F49A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观察故障现象</w:t>
      </w:r>
    </w:p>
    <w:p w14:paraId="005B32F2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关键字段输出：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EA23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C29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Replica_IO_Running: Connecting</w:t>
            </w:r>
          </w:p>
          <w:p w14:paraId="647B8F7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Last_IO_Error: error connecting to master 'repl@192.168.100.20:3306' ...</w:t>
            </w:r>
          </w:p>
        </w:tc>
      </w:tr>
    </w:tbl>
    <w:p w14:paraId="5C7E3060">
      <w:pPr>
        <w:rPr>
          <w:i w:val="0"/>
          <w:iCs w:val="0"/>
          <w:color w:val="auto"/>
        </w:rPr>
      </w:pPr>
    </w:p>
    <w:p w14:paraId="340CA04C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分析错误信息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00B4F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1A568E"/>
          </w:tcPr>
          <w:p w14:paraId="46FD8173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线索</w:t>
            </w:r>
          </w:p>
        </w:tc>
        <w:tc>
          <w:tcPr>
            <w:tcW w:w="4513" w:type="dxa"/>
            <w:shd w:val="clear" w:color="auto" w:fill="1A568E"/>
          </w:tcPr>
          <w:p w14:paraId="2B311806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判断</w:t>
            </w:r>
          </w:p>
        </w:tc>
      </w:tr>
      <w:tr w14:paraId="59A52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7C2CE3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`Replica_IO_Running: Connecting`</w:t>
            </w:r>
          </w:p>
        </w:tc>
        <w:tc>
          <w:tcPr>
            <w:tcW w:w="4513" w:type="dxa"/>
          </w:tcPr>
          <w:p w14:paraId="159DB81A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IO 线程正在尝试连接，但连不上</w:t>
            </w:r>
          </w:p>
        </w:tc>
      </w:tr>
      <w:tr w14:paraId="302FA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174542A1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`Last_IO_Error` 中包含 `connection refused` 或 `timeout`</w:t>
            </w:r>
          </w:p>
        </w:tc>
        <w:tc>
          <w:tcPr>
            <w:tcW w:w="4513" w:type="dxa"/>
            <w:shd w:val="clear" w:color="auto" w:fill="F0F4F8"/>
          </w:tcPr>
          <w:p w14:paraId="076D33C0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网络层面的问题</w:t>
            </w:r>
          </w:p>
        </w:tc>
      </w:tr>
    </w:tbl>
    <w:p w14:paraId="0B9179B7">
      <w:pPr>
        <w:rPr>
          <w:i w:val="0"/>
          <w:iCs w:val="0"/>
          <w:color w:val="auto"/>
        </w:rPr>
      </w:pPr>
    </w:p>
    <w:p w14:paraId="19B18F7F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常见原因：</w:t>
      </w:r>
    </w:p>
    <w:p w14:paraId="598E0F87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•  主库防火墙阻止了连接</w:t>
      </w:r>
    </w:p>
    <w:p w14:paraId="536ADCBA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•  主库 </w:t>
      </w:r>
      <w:r>
        <w:rPr>
          <w:rFonts w:ascii="Consolas" w:hAnsi="Consolas"/>
          <w:i w:val="0"/>
          <w:iCs w:val="0"/>
          <w:color w:val="auto"/>
          <w:sz w:val="19"/>
        </w:rPr>
        <w:t>bind-address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 不是 </w:t>
      </w:r>
      <w:r>
        <w:rPr>
          <w:rFonts w:ascii="Consolas" w:hAnsi="Consolas"/>
          <w:i w:val="0"/>
          <w:iCs w:val="0"/>
          <w:color w:val="auto"/>
          <w:sz w:val="19"/>
        </w:rPr>
        <w:t>0.0.0.0</w:t>
      </w:r>
    </w:p>
    <w:p w14:paraId="15E98E8D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•  主库 MySQL 服务未启动</w:t>
      </w:r>
    </w:p>
    <w:p w14:paraId="03B89B8D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•  IP 地址配置错误</w:t>
      </w:r>
    </w:p>
    <w:p w14:paraId="0C524475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修复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AE9D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E97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在主库上执行——删除刚才的阻止规则</w:t>
            </w:r>
          </w:p>
          <w:p w14:paraId="248E032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ufw delete deny from 192.168.100.21 to any port 3306 proto tcp</w:t>
            </w:r>
          </w:p>
        </w:tc>
      </w:tr>
    </w:tbl>
    <w:p w14:paraId="3DFCF454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21189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AB4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在从库上执行</w:t>
            </w:r>
          </w:p>
          <w:p w14:paraId="12CDB6D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STOP REPLICA;</w:t>
            </w:r>
          </w:p>
          <w:p w14:paraId="10C36D7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START REPLICA;</w:t>
            </w:r>
          </w:p>
          <w:p w14:paraId="3FB579A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REPLICA STATUS\G</w:t>
            </w:r>
          </w:p>
        </w:tc>
      </w:tr>
    </w:tbl>
    <w:p w14:paraId="1C9824E9">
      <w:pPr>
        <w:rPr>
          <w:i w:val="0"/>
          <w:iCs w:val="0"/>
          <w:color w:val="auto"/>
        </w:rPr>
      </w:pPr>
    </w:p>
    <w:p w14:paraId="60762664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确认 </w:t>
      </w:r>
      <w:r>
        <w:rPr>
          <w:rFonts w:ascii="Consolas" w:hAnsi="Consolas"/>
          <w:i w:val="0"/>
          <w:iCs w:val="0"/>
          <w:color w:val="auto"/>
          <w:sz w:val="19"/>
        </w:rPr>
        <w:t>Replica_IO_Running: Yes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 已恢复。</w:t>
      </w:r>
    </w:p>
    <w:p w14:paraId="0EFCFD64">
      <w:pPr>
        <w:pBdr>
          <w:bottom w:val="single" w:color="CCCCCC" w:sz="6" w:space="1"/>
        </w:pBdr>
        <w:spacing w:before="120" w:after="120"/>
        <w:rPr>
          <w:i w:val="0"/>
          <w:iCs w:val="0"/>
          <w:color w:val="auto"/>
        </w:rPr>
      </w:pPr>
    </w:p>
    <w:p w14:paraId="08328BA2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故障 2：复制账号密码错误</w:t>
      </w:r>
    </w:p>
    <w:p w14:paraId="25AA4BBC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模拟故障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BCC1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223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在从库上执行——故意修改为错误的密码</w:t>
            </w:r>
          </w:p>
          <w:p w14:paraId="34D4633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STOP REPLICA;</w:t>
            </w:r>
          </w:p>
          <w:p w14:paraId="3AC06D7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52B7DAD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CHANGE REPLICATION SOURCE TO</w:t>
            </w:r>
          </w:p>
          <w:p w14:paraId="2795E48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SOURCE_HOST = '192.168.100.20',</w:t>
            </w:r>
          </w:p>
          <w:p w14:paraId="0EC11CE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SOURCE_USER = 'repl',</w:t>
            </w:r>
          </w:p>
          <w:p w14:paraId="20184D6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SOURCE_PASSWORD = 'wrong_password',</w:t>
            </w:r>
          </w:p>
          <w:p w14:paraId="337E6FA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SOURCE_LOG_FILE = 'mysql-bin.000001',</w:t>
            </w:r>
          </w:p>
          <w:p w14:paraId="70E9C49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SOURCE_LOG_POS = 157;</w:t>
            </w:r>
          </w:p>
          <w:p w14:paraId="03C34F0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6CCD22D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START REPLICA;</w:t>
            </w:r>
          </w:p>
          <w:p w14:paraId="79B82F7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REPLICA STATUS\G</w:t>
            </w:r>
          </w:p>
        </w:tc>
      </w:tr>
    </w:tbl>
    <w:p w14:paraId="165A60C7">
      <w:pPr>
        <w:rPr>
          <w:i w:val="0"/>
          <w:iCs w:val="0"/>
          <w:color w:val="auto"/>
        </w:rPr>
      </w:pPr>
    </w:p>
    <w:p w14:paraId="6DF41183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观察故障现象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3B355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448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Replica_IO_Running: Connecting</w:t>
            </w:r>
          </w:p>
          <w:p w14:paraId="55B9A9C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Last_IO_Error: Error connecting to source 'repl@192.168.100.20:3306'.</w:t>
            </w:r>
          </w:p>
          <w:p w14:paraId="45E1B21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This is attempt 1/86400, ...</w:t>
            </w:r>
          </w:p>
          <w:p w14:paraId="094D527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Message: Authentication plugin 'mysql_native_password' reported error:</w:t>
            </w:r>
          </w:p>
          <w:p w14:paraId="4A94247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Access denied for user 'repl'@'192.168.100.21' (using password: YES)</w:t>
            </w:r>
          </w:p>
        </w:tc>
      </w:tr>
    </w:tbl>
    <w:p w14:paraId="694DAE6D">
      <w:pPr>
        <w:rPr>
          <w:i w:val="0"/>
          <w:iCs w:val="0"/>
          <w:color w:val="auto"/>
        </w:rPr>
      </w:pPr>
    </w:p>
    <w:p w14:paraId="3196A788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分析错误信息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45F53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13" w:type="dxa"/>
            <w:shd w:val="clear" w:color="auto" w:fill="1A568E"/>
          </w:tcPr>
          <w:p w14:paraId="05C753FE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线索</w:t>
            </w:r>
          </w:p>
        </w:tc>
        <w:tc>
          <w:tcPr>
            <w:tcW w:w="4513" w:type="dxa"/>
            <w:shd w:val="clear" w:color="auto" w:fill="1A568E"/>
          </w:tcPr>
          <w:p w14:paraId="2D1D96C2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判断</w:t>
            </w:r>
          </w:p>
        </w:tc>
      </w:tr>
      <w:tr w14:paraId="56A07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AEB85D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`Access denied`</w:t>
            </w:r>
          </w:p>
        </w:tc>
        <w:tc>
          <w:tcPr>
            <w:tcW w:w="4513" w:type="dxa"/>
          </w:tcPr>
          <w:p w14:paraId="0AB556A5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认证失败，用户名或密码错误</w:t>
            </w:r>
          </w:p>
        </w:tc>
      </w:tr>
      <w:tr w14:paraId="71E45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71166EB9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`using password: YES`</w:t>
            </w:r>
          </w:p>
        </w:tc>
        <w:tc>
          <w:tcPr>
            <w:tcW w:w="4513" w:type="dxa"/>
            <w:shd w:val="clear" w:color="auto" w:fill="F0F4F8"/>
          </w:tcPr>
          <w:p w14:paraId="1DE1946E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确实传了密码，但密码不正确</w:t>
            </w:r>
          </w:p>
        </w:tc>
      </w:tr>
    </w:tbl>
    <w:p w14:paraId="1AE61009">
      <w:pPr>
        <w:rPr>
          <w:i w:val="0"/>
          <w:iCs w:val="0"/>
          <w:color w:val="auto"/>
        </w:rPr>
      </w:pPr>
    </w:p>
    <w:p w14:paraId="1E5F3AC6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修复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30ACE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6F9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在从库上执行</w:t>
            </w:r>
          </w:p>
          <w:p w14:paraId="49B82B7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STOP REPLICA;</w:t>
            </w:r>
          </w:p>
          <w:p w14:paraId="2857A33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726000A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重新配置正确的密码</w:t>
            </w:r>
          </w:p>
          <w:p w14:paraId="4B357A1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CHANGE REPLICATION SOURCE TO</w:t>
            </w:r>
          </w:p>
          <w:p w14:paraId="593B650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SOURCE_HOST = '192.168.100.20',</w:t>
            </w:r>
          </w:p>
          <w:p w14:paraId="69C555D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SOURCE_USER = 'repl',</w:t>
            </w:r>
          </w:p>
          <w:p w14:paraId="5DDE290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SOURCE_PASSWORD = '123456',</w:t>
            </w:r>
          </w:p>
          <w:p w14:paraId="68702E2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SOURCE_LOG_FILE = 'mysql-bin.000001',</w:t>
            </w:r>
          </w:p>
          <w:p w14:paraId="2C48B20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SOURCE_LOG_POS = 157;</w:t>
            </w:r>
          </w:p>
          <w:p w14:paraId="2826FBD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71A57D9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START REPLICA;</w:t>
            </w:r>
          </w:p>
          <w:p w14:paraId="01EC581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REPLICA STATUS\G</w:t>
            </w:r>
          </w:p>
        </w:tc>
      </w:tr>
    </w:tbl>
    <w:p w14:paraId="2A569FCB">
      <w:pPr>
        <w:rPr>
          <w:i w:val="0"/>
          <w:iCs w:val="0"/>
          <w:color w:val="auto"/>
        </w:rPr>
      </w:pPr>
    </w:p>
    <w:p w14:paraId="6CBEF1AE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确认 </w:t>
      </w:r>
      <w:r>
        <w:rPr>
          <w:rFonts w:ascii="Consolas" w:hAnsi="Consolas"/>
          <w:i w:val="0"/>
          <w:iCs w:val="0"/>
          <w:color w:val="auto"/>
          <w:sz w:val="19"/>
        </w:rPr>
        <w:t>Replica_IO_Running: Yes</w:t>
      </w:r>
      <w:r>
        <w:rPr>
          <w:rFonts w:ascii="微软雅黑" w:hAnsi="微软雅黑" w:eastAsia="微软雅黑"/>
          <w:i w:val="0"/>
          <w:iCs w:val="0"/>
          <w:color w:val="auto"/>
        </w:rPr>
        <w:t xml:space="preserve"> 已恢复。</w:t>
      </w:r>
    </w:p>
    <w:p w14:paraId="53F1FCBD">
      <w:pPr>
        <w:pBdr>
          <w:bottom w:val="single" w:color="CCCCCC" w:sz="6" w:space="1"/>
        </w:pBdr>
        <w:spacing w:before="120" w:after="120"/>
        <w:rPr>
          <w:i w:val="0"/>
          <w:iCs w:val="0"/>
          <w:color w:val="auto"/>
        </w:rPr>
      </w:pPr>
    </w:p>
    <w:p w14:paraId="178B5486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故障 3：binlog 位置错误</w:t>
      </w:r>
    </w:p>
    <w:p w14:paraId="0745EFD0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模拟故障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28EB6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DB0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在从库上执行——故意填写错误的 binlog 文件名</w:t>
            </w:r>
          </w:p>
          <w:p w14:paraId="1CD4563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STOP REPLICA;</w:t>
            </w:r>
          </w:p>
          <w:p w14:paraId="0FED64C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3608409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CHANGE REPLICATION SOURCE TO</w:t>
            </w:r>
          </w:p>
          <w:p w14:paraId="628B6F1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SOURCE_HOST = '192.168.100.20',</w:t>
            </w:r>
          </w:p>
          <w:p w14:paraId="774D064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SOURCE_USER = 'repl',</w:t>
            </w:r>
          </w:p>
          <w:p w14:paraId="2E0A2C7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SOURCE_PASSWORD = '123456',</w:t>
            </w:r>
          </w:p>
          <w:p w14:paraId="433FBD0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SOURCE_LOG_FILE = 'mysql-bin.999999',</w:t>
            </w:r>
          </w:p>
          <w:p w14:paraId="297EF2C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SOURCE_LOG_POS = 1;</w:t>
            </w:r>
          </w:p>
          <w:p w14:paraId="21E93C6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18FC293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START REPLICA;</w:t>
            </w:r>
          </w:p>
          <w:p w14:paraId="10EA7E9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REPLICA STATUS\G</w:t>
            </w:r>
          </w:p>
        </w:tc>
      </w:tr>
    </w:tbl>
    <w:p w14:paraId="08CDAEB5">
      <w:pPr>
        <w:rPr>
          <w:i w:val="0"/>
          <w:iCs w:val="0"/>
          <w:color w:val="auto"/>
        </w:rPr>
      </w:pPr>
    </w:p>
    <w:p w14:paraId="525341E1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观察故障现象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286C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348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Replica_IO_Running: No</w:t>
            </w:r>
          </w:p>
          <w:p w14:paraId="7086745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Replica_SQL_Running: Yes</w:t>
            </w:r>
          </w:p>
          <w:p w14:paraId="799848E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Last_IO_Error: Got fatal error 1236 from source when reading data from binary log:</w:t>
            </w:r>
          </w:p>
          <w:p w14:paraId="664532E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'Could not find first log file name in binary log index file'</w:t>
            </w:r>
          </w:p>
        </w:tc>
      </w:tr>
    </w:tbl>
    <w:p w14:paraId="7C63E9DC">
      <w:pPr>
        <w:rPr>
          <w:i w:val="0"/>
          <w:iCs w:val="0"/>
          <w:color w:val="auto"/>
        </w:rPr>
      </w:pPr>
    </w:p>
    <w:p w14:paraId="0428AA56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分析错误信息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57A0D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1A568E"/>
          </w:tcPr>
          <w:p w14:paraId="085A3E8A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线索</w:t>
            </w:r>
          </w:p>
        </w:tc>
        <w:tc>
          <w:tcPr>
            <w:tcW w:w="4513" w:type="dxa"/>
            <w:shd w:val="clear" w:color="auto" w:fill="1A568E"/>
          </w:tcPr>
          <w:p w14:paraId="0B818878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判断</w:t>
            </w:r>
          </w:p>
        </w:tc>
      </w:tr>
      <w:tr w14:paraId="37E0D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0CAF7D91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`Could not find first log file`</w:t>
            </w:r>
          </w:p>
        </w:tc>
        <w:tc>
          <w:tcPr>
            <w:tcW w:w="4513" w:type="dxa"/>
          </w:tcPr>
          <w:p w14:paraId="59F8594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指定的 binlog 文件在主库上不存在</w:t>
            </w:r>
          </w:p>
        </w:tc>
      </w:tr>
      <w:tr w14:paraId="54D3D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6B5DBD5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`Replica_IO_Running: No`</w:t>
            </w:r>
          </w:p>
        </w:tc>
        <w:tc>
          <w:tcPr>
            <w:tcW w:w="4513" w:type="dxa"/>
            <w:shd w:val="clear" w:color="auto" w:fill="F0F4F8"/>
          </w:tcPr>
          <w:p w14:paraId="15C1A03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IO 线程已停止</w:t>
            </w:r>
          </w:p>
        </w:tc>
      </w:tr>
    </w:tbl>
    <w:p w14:paraId="4FEFA005">
      <w:pPr>
        <w:rPr>
          <w:i w:val="0"/>
          <w:iCs w:val="0"/>
          <w:color w:val="auto"/>
        </w:rPr>
      </w:pPr>
    </w:p>
    <w:p w14:paraId="1753120B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常见原因：</w:t>
      </w:r>
    </w:p>
    <w:p w14:paraId="286F1F13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•  binlog 文件名写错了</w:t>
      </w:r>
    </w:p>
    <w:p w14:paraId="64C1431F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•  主库 binlog 已经过期被清理</w:t>
      </w:r>
    </w:p>
    <w:p w14:paraId="643409B4">
      <w:pPr>
        <w:spacing w:before="20" w:after="20"/>
        <w:ind w:left="454"/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 xml:space="preserve">  •  备份时记录的 File 值有误</w:t>
      </w:r>
    </w:p>
    <w:p w14:paraId="66C5F065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修复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FA83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1B0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# 在主库上确认当前的 binlog 文件和位置</w:t>
            </w:r>
          </w:p>
          <w:p w14:paraId="0FFAD22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mysql -u root -p123456 -e "SHOW BINARY LOG STATUS;"</w:t>
            </w:r>
          </w:p>
        </w:tc>
      </w:tr>
    </w:tbl>
    <w:p w14:paraId="0F6FAEDF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6DBE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DE6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在从库上执行</w:t>
            </w:r>
          </w:p>
          <w:p w14:paraId="7F42CD9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STOP REPLICA;</w:t>
            </w:r>
          </w:p>
          <w:p w14:paraId="04D9331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3364365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使用正确的 binlog 文件和位置</w:t>
            </w:r>
          </w:p>
          <w:p w14:paraId="0C6A0AE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CHANGE REPLICATION SOURCE TO</w:t>
            </w:r>
          </w:p>
          <w:p w14:paraId="0C5C15A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SOURCE_HOST = '192.168.100.20',</w:t>
            </w:r>
          </w:p>
          <w:p w14:paraId="57A0062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SOURCE_USER = 'repl',</w:t>
            </w:r>
          </w:p>
          <w:p w14:paraId="47553AC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SOURCE_PASSWORD = '123456',</w:t>
            </w:r>
          </w:p>
          <w:p w14:paraId="1392FF2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SOURCE_LOG_FILE = 'mysql-bin.000001',</w:t>
            </w:r>
          </w:p>
          <w:p w14:paraId="0B337C0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SOURCE_LOG_POS = 157;</w:t>
            </w:r>
          </w:p>
          <w:p w14:paraId="2DE7D62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7DE7EB0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START REPLICA;</w:t>
            </w:r>
          </w:p>
          <w:p w14:paraId="08D61B1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REPLICA STATUS\G</w:t>
            </w:r>
          </w:p>
        </w:tc>
      </w:tr>
    </w:tbl>
    <w:p w14:paraId="2C8289CE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05745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0463774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⚠️</w:t>
            </w:r>
          </w:p>
          <w:p w14:paraId="0766027F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如果主库 binlog 已经过期清理，`mysql-bin.000001` 也被删了，那就需要重新做一次全量备份 + 数据同步（回到任务三重新来一遍）。所以 binlog 过期时间不宜设置太短。</w:t>
            </w:r>
          </w:p>
        </w:tc>
      </w:tr>
    </w:tbl>
    <w:p w14:paraId="78EFC16D">
      <w:pPr>
        <w:rPr>
          <w:i w:val="0"/>
          <w:iCs w:val="0"/>
          <w:color w:val="auto"/>
        </w:rPr>
      </w:pPr>
    </w:p>
    <w:p w14:paraId="2E912C5E">
      <w:pPr>
        <w:pBdr>
          <w:bottom w:val="single" w:color="CCCCCC" w:sz="6" w:space="1"/>
        </w:pBdr>
        <w:spacing w:before="120" w:after="120"/>
        <w:rPr>
          <w:i w:val="0"/>
          <w:iCs w:val="0"/>
          <w:color w:val="auto"/>
        </w:rPr>
      </w:pPr>
    </w:p>
    <w:p w14:paraId="02904CB8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故障 4：数据冲突导致 SQL 线程停止</w:t>
      </w:r>
    </w:p>
    <w:p w14:paraId="00E7F0B6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模拟故障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1B703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5CE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====== 第 1 步：在主库上创建一张新表 ======</w:t>
            </w:r>
          </w:p>
          <w:p w14:paraId="5B59C7A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在主库上执行</w:t>
            </w:r>
          </w:p>
          <w:p w14:paraId="4AFAE42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mysql -u root -p123456</w:t>
            </w:r>
          </w:p>
          <w:p w14:paraId="3F49857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USE ecommerce;</w:t>
            </w:r>
          </w:p>
          <w:p w14:paraId="02BC1ED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26224E0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CREATE TABLE test_conflict (</w:t>
            </w:r>
          </w:p>
          <w:p w14:paraId="5914848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id INT PRIMARY KEY,</w:t>
            </w:r>
          </w:p>
          <w:p w14:paraId="14D89CF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name VARCHAR(50)</w:t>
            </w:r>
          </w:p>
          <w:p w14:paraId="72DB243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);</w:t>
            </w:r>
          </w:p>
          <w:p w14:paraId="4B6E2F9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68F3B1E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INSERT INTO test_conflict VALUES (1, '数据A');</w:t>
            </w:r>
          </w:p>
        </w:tc>
      </w:tr>
    </w:tbl>
    <w:p w14:paraId="24D1CE67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8D9F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DA4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====== 第 2 步：在从库上临时关闭 read_only，插入冲突数据 ======</w:t>
            </w:r>
          </w:p>
          <w:p w14:paraId="4F02BC2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在从库上执行</w:t>
            </w:r>
          </w:p>
          <w:p w14:paraId="272489B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sudo mysql -u root -p123456</w:t>
            </w:r>
          </w:p>
          <w:p w14:paraId="75510F5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USE ecommerce;</w:t>
            </w:r>
          </w:p>
          <w:p w14:paraId="7EA1465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375393A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临时关闭 read_only（需要 root 权限）</w:t>
            </w:r>
          </w:p>
          <w:p w14:paraId="6046053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SET GLOBAL read_only = OFF;</w:t>
            </w:r>
          </w:p>
          <w:p w14:paraId="23C1145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SET GLOBAL super_read_only = OFF;</w:t>
            </w:r>
          </w:p>
          <w:p w14:paraId="7C2973E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408E1C2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手动在从库上插入一条与主库冲突的数据</w:t>
            </w:r>
          </w:p>
          <w:p w14:paraId="3F41BC1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INSERT INTO test_conflict VALUES (1, '冲突数据B');</w:t>
            </w:r>
          </w:p>
          <w:p w14:paraId="7DB21CE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27B9E8B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恢复 read_only</w:t>
            </w:r>
          </w:p>
          <w:p w14:paraId="6ED61D8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SET GLOBAL read_only = ON;</w:t>
            </w:r>
          </w:p>
          <w:p w14:paraId="0AE5EF7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SET GLOBAL super_read_only = ON;</w:t>
            </w:r>
          </w:p>
        </w:tc>
      </w:tr>
    </w:tbl>
    <w:p w14:paraId="407B84CD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1B4F5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80B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====== 第 3 步：在主库上对同一行做更新 ======</w:t>
            </w:r>
          </w:p>
          <w:p w14:paraId="48DFAD5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在主库上执行</w:t>
            </w:r>
          </w:p>
          <w:p w14:paraId="26C1BAA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UPDATE test_conflict SET name = '数据A已修改' WHERE id = 1;</w:t>
            </w:r>
          </w:p>
        </w:tc>
      </w:tr>
    </w:tbl>
    <w:p w14:paraId="732EEAD3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E9EE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858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====== 第 4 步：观察从库复制状态 ======</w:t>
            </w:r>
          </w:p>
          <w:p w14:paraId="6BFF434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在从库上执行</w:t>
            </w:r>
          </w:p>
          <w:p w14:paraId="17A6CFF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REPLICA STATUS\G</w:t>
            </w:r>
          </w:p>
        </w:tc>
      </w:tr>
    </w:tbl>
    <w:p w14:paraId="0324415B">
      <w:pPr>
        <w:rPr>
          <w:i w:val="0"/>
          <w:iCs w:val="0"/>
          <w:color w:val="auto"/>
        </w:rPr>
      </w:pPr>
    </w:p>
    <w:p w14:paraId="3F5B6AAF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观察故障现象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C851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4E1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Replica_IO_Running: Yes</w:t>
            </w:r>
          </w:p>
          <w:p w14:paraId="36FECBA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Replica_SQL_Running: No</w:t>
            </w:r>
          </w:p>
          <w:p w14:paraId="1FAAF05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Last_SQL_Error: Could not execute Update_rows event on table ecommerce.test_conflict;</w:t>
            </w:r>
          </w:p>
          <w:p w14:paraId="3A42C2D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Can't find record in 'test_conflict', Error_code: 1032;</w:t>
            </w:r>
          </w:p>
          <w:p w14:paraId="4620498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...</w:t>
            </w:r>
          </w:p>
        </w:tc>
      </w:tr>
    </w:tbl>
    <w:p w14:paraId="27617DF5">
      <w:pPr>
        <w:rPr>
          <w:i w:val="0"/>
          <w:iCs w:val="0"/>
          <w:color w:val="auto"/>
        </w:rPr>
      </w:pPr>
    </w:p>
    <w:p w14:paraId="0E145BB1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分析错误信息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48935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1A568E"/>
          </w:tcPr>
          <w:p w14:paraId="57F3A58C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线索</w:t>
            </w:r>
          </w:p>
        </w:tc>
        <w:tc>
          <w:tcPr>
            <w:tcW w:w="4513" w:type="dxa"/>
            <w:shd w:val="clear" w:color="auto" w:fill="1A568E"/>
          </w:tcPr>
          <w:p w14:paraId="32ACCD34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判断</w:t>
            </w:r>
          </w:p>
        </w:tc>
      </w:tr>
      <w:tr w14:paraId="18A2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6A6C59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`Replica_SQL_Running: No`</w:t>
            </w:r>
          </w:p>
        </w:tc>
        <w:tc>
          <w:tcPr>
            <w:tcW w:w="4513" w:type="dxa"/>
          </w:tcPr>
          <w:p w14:paraId="4B6D175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SQL 线程已停止，数据不再同步</w:t>
            </w:r>
          </w:p>
        </w:tc>
      </w:tr>
      <w:tr w14:paraId="47E74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517C2E7C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`Can't find record`</w:t>
            </w:r>
          </w:p>
        </w:tc>
        <w:tc>
          <w:tcPr>
            <w:tcW w:w="4513" w:type="dxa"/>
            <w:shd w:val="clear" w:color="auto" w:fill="F0F4F8"/>
          </w:tcPr>
          <w:p w14:paraId="00B8994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从库找不到要更新的记录（因为数据不一致）</w:t>
            </w:r>
          </w:p>
        </w:tc>
      </w:tr>
      <w:tr w14:paraId="757B4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11E280BA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`Error_code: 1032`</w:t>
            </w:r>
          </w:p>
        </w:tc>
        <w:tc>
          <w:tcPr>
            <w:tcW w:w="4513" w:type="dxa"/>
          </w:tcPr>
          <w:p w14:paraId="1228CEC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找不到目标行（数据冲突的典型错误码）</w:t>
            </w:r>
          </w:p>
        </w:tc>
      </w:tr>
    </w:tbl>
    <w:p w14:paraId="47AAAC2A">
      <w:pPr>
        <w:rPr>
          <w:i w:val="0"/>
          <w:iCs w:val="0"/>
          <w:color w:val="auto"/>
        </w:rPr>
      </w:pPr>
    </w:p>
    <w:p w14:paraId="0C29EC7F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这是最严重的故障类型——数据不一致导致 SQL 线程崩溃，后续所有数据变更都不会再同步。</w:t>
      </w:r>
    </w:p>
    <w:p w14:paraId="6EF3CF7B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修复方法 A：跳过单个错误事件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CD06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AEF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在从库上执行（适用于仅跳过 1 个事件的情况）</w:t>
            </w:r>
          </w:p>
          <w:p w14:paraId="3DCAE0E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STOP REPLICA;</w:t>
            </w:r>
          </w:p>
          <w:p w14:paraId="39D239B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4742215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SET GLOBAL sql_replica_skip_counter = 1;</w:t>
            </w:r>
          </w:p>
          <w:p w14:paraId="6E53613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2EB7582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START REPLICA;</w:t>
            </w:r>
          </w:p>
          <w:p w14:paraId="36CFDBA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REPLICA STATUS\G</w:t>
            </w:r>
          </w:p>
        </w:tc>
      </w:tr>
    </w:tbl>
    <w:p w14:paraId="370B9D32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4CD6F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32077AD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💡</w:t>
            </w:r>
          </w:p>
          <w:p w14:paraId="78F4DFAE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`SET GLOBAL sql_replica_skip_counter = 1` 的含义：跳过接下来的 1 个 binlog 事件。适合处理单个偶发的冲突事件。</w:t>
            </w:r>
          </w:p>
          <w:p w14:paraId="305FFE35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注意：如果主库执行的是批量操作（如 `UPDATE ... WHERE ...`），可能需要多次执行跳过。</w:t>
            </w:r>
          </w:p>
        </w:tc>
      </w:tr>
    </w:tbl>
    <w:p w14:paraId="43AE0B17">
      <w:pPr>
        <w:rPr>
          <w:i w:val="0"/>
          <w:iCs w:val="0"/>
          <w:color w:val="auto"/>
        </w:rPr>
      </w:pPr>
    </w:p>
    <w:p w14:paraId="4DB993D7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修复方法 B：手动修正数据后重启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032F1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837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在从库上执行——先确认 test_conflict 表中的数据</w:t>
            </w:r>
          </w:p>
          <w:p w14:paraId="354B108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USE ecommerce;</w:t>
            </w:r>
          </w:p>
          <w:p w14:paraId="4446CA5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SELECT * FROM test_conflict;</w:t>
            </w:r>
          </w:p>
          <w:p w14:paraId="00E0641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78EBAFD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手动修正从库数据，使其与主库一致</w:t>
            </w:r>
          </w:p>
          <w:p w14:paraId="2B13761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（实际应该先查主库的数据，再在从库上修正）</w:t>
            </w:r>
          </w:p>
          <w:p w14:paraId="4AD5267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UPDATE test_conflict SET name = '数据A已修改' WHERE id = 1;</w:t>
            </w:r>
          </w:p>
          <w:p w14:paraId="11C6FA5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053B599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-- 重启复制</w:t>
            </w:r>
          </w:p>
          <w:p w14:paraId="4D4AEA5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START REPLICA;</w:t>
            </w:r>
          </w:p>
          <w:p w14:paraId="6CBC5AF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SHOW REPLICA STATUS\G</w:t>
            </w:r>
          </w:p>
        </w:tc>
      </w:tr>
    </w:tbl>
    <w:p w14:paraId="6AA5D59A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40962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B2F47EC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⚠️</w:t>
            </w:r>
          </w:p>
          <w:p w14:paraId="53B1BEEA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跳过错误只是临时手段，根本解决方法是确保数据一致。 生产环境中，如果频繁出现 SQL 错误，需要检查是否有应用绕过主库直接写从库，或者 binlog_format 是否为 ROW（ROW 模式下冲突概率最低）。</w:t>
            </w:r>
          </w:p>
        </w:tc>
      </w:tr>
    </w:tbl>
    <w:p w14:paraId="06E9D62A">
      <w:pPr>
        <w:rPr>
          <w:i w:val="0"/>
          <w:iCs w:val="0"/>
          <w:color w:val="auto"/>
        </w:rPr>
      </w:pPr>
    </w:p>
    <w:p w14:paraId="093F219C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6.1 故障排查总结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1805"/>
        <w:gridCol w:w="1805"/>
        <w:gridCol w:w="1805"/>
        <w:gridCol w:w="1805"/>
      </w:tblGrid>
      <w:tr w14:paraId="3F722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1A568E"/>
          </w:tcPr>
          <w:p w14:paraId="497B666B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故障类型</w:t>
            </w:r>
          </w:p>
        </w:tc>
        <w:tc>
          <w:tcPr>
            <w:tcW w:w="1805" w:type="dxa"/>
            <w:shd w:val="clear" w:color="auto" w:fill="1A568E"/>
          </w:tcPr>
          <w:p w14:paraId="78D88DE8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IO 线程</w:t>
            </w:r>
          </w:p>
        </w:tc>
        <w:tc>
          <w:tcPr>
            <w:tcW w:w="1805" w:type="dxa"/>
            <w:shd w:val="clear" w:color="auto" w:fill="1A568E"/>
          </w:tcPr>
          <w:p w14:paraId="16700615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SQL 线程</w:t>
            </w:r>
          </w:p>
        </w:tc>
        <w:tc>
          <w:tcPr>
            <w:tcW w:w="1805" w:type="dxa"/>
            <w:shd w:val="clear" w:color="auto" w:fill="1A568E"/>
          </w:tcPr>
          <w:p w14:paraId="2F58F8BA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典型错误信息</w:t>
            </w:r>
          </w:p>
        </w:tc>
        <w:tc>
          <w:tcPr>
            <w:tcW w:w="1805" w:type="dxa"/>
            <w:shd w:val="clear" w:color="auto" w:fill="1A568E"/>
          </w:tcPr>
          <w:p w14:paraId="6DB854C6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修复思路</w:t>
            </w:r>
          </w:p>
        </w:tc>
      </w:tr>
      <w:tr w14:paraId="569A2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</w:tcPr>
          <w:p w14:paraId="429AF332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连接失败</w:t>
            </w:r>
          </w:p>
        </w:tc>
        <w:tc>
          <w:tcPr>
            <w:tcW w:w="1805" w:type="dxa"/>
          </w:tcPr>
          <w:p w14:paraId="070DE8E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Connecting / No</w:t>
            </w:r>
          </w:p>
        </w:tc>
        <w:tc>
          <w:tcPr>
            <w:tcW w:w="1805" w:type="dxa"/>
          </w:tcPr>
          <w:p w14:paraId="3006EFA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Yes</w:t>
            </w:r>
          </w:p>
        </w:tc>
        <w:tc>
          <w:tcPr>
            <w:tcW w:w="1805" w:type="dxa"/>
          </w:tcPr>
          <w:p w14:paraId="5072F115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`connection refused / timeout`</w:t>
            </w:r>
          </w:p>
        </w:tc>
        <w:tc>
          <w:tcPr>
            <w:tcW w:w="1805" w:type="dxa"/>
          </w:tcPr>
          <w:p w14:paraId="64764E11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检查防火墙、bind-address、网络</w:t>
            </w:r>
          </w:p>
        </w:tc>
      </w:tr>
      <w:tr w14:paraId="17FF7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0F4F8"/>
          </w:tcPr>
          <w:p w14:paraId="6F528F13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认证失败</w:t>
            </w:r>
          </w:p>
        </w:tc>
        <w:tc>
          <w:tcPr>
            <w:tcW w:w="1805" w:type="dxa"/>
            <w:shd w:val="clear" w:color="auto" w:fill="F0F4F8"/>
          </w:tcPr>
          <w:p w14:paraId="27CFC77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Connecting / No</w:t>
            </w:r>
          </w:p>
        </w:tc>
        <w:tc>
          <w:tcPr>
            <w:tcW w:w="1805" w:type="dxa"/>
            <w:shd w:val="clear" w:color="auto" w:fill="F0F4F8"/>
          </w:tcPr>
          <w:p w14:paraId="2DC43080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Yes</w:t>
            </w:r>
          </w:p>
        </w:tc>
        <w:tc>
          <w:tcPr>
            <w:tcW w:w="1805" w:type="dxa"/>
            <w:shd w:val="clear" w:color="auto" w:fill="F0F4F8"/>
          </w:tcPr>
          <w:p w14:paraId="4E49D156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`Access denied`</w:t>
            </w:r>
          </w:p>
        </w:tc>
        <w:tc>
          <w:tcPr>
            <w:tcW w:w="1805" w:type="dxa"/>
            <w:shd w:val="clear" w:color="auto" w:fill="F0F4F8"/>
          </w:tcPr>
          <w:p w14:paraId="3C794E83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检查用户名、密码、host 限制</w:t>
            </w:r>
          </w:p>
        </w:tc>
      </w:tr>
      <w:tr w14:paraId="1F3AF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</w:tcPr>
          <w:p w14:paraId="74EB4A26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binlog 位置错误</w:t>
            </w:r>
          </w:p>
        </w:tc>
        <w:tc>
          <w:tcPr>
            <w:tcW w:w="1805" w:type="dxa"/>
          </w:tcPr>
          <w:p w14:paraId="3A4E98D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No</w:t>
            </w:r>
          </w:p>
        </w:tc>
        <w:tc>
          <w:tcPr>
            <w:tcW w:w="1805" w:type="dxa"/>
          </w:tcPr>
          <w:p w14:paraId="67C677E6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Yes</w:t>
            </w:r>
          </w:p>
        </w:tc>
        <w:tc>
          <w:tcPr>
            <w:tcW w:w="1805" w:type="dxa"/>
          </w:tcPr>
          <w:p w14:paraId="4CD013D1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`Could not find ... log file`</w:t>
            </w:r>
          </w:p>
        </w:tc>
        <w:tc>
          <w:tcPr>
            <w:tcW w:w="1805" w:type="dxa"/>
          </w:tcPr>
          <w:p w14:paraId="2EF48DE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回主库确认正确的 File 和 Position</w:t>
            </w:r>
          </w:p>
        </w:tc>
      </w:tr>
      <w:tr w14:paraId="6CF65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0F4F8"/>
          </w:tcPr>
          <w:p w14:paraId="00A2CA03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数据冲突</w:t>
            </w:r>
          </w:p>
        </w:tc>
        <w:tc>
          <w:tcPr>
            <w:tcW w:w="1805" w:type="dxa"/>
            <w:shd w:val="clear" w:color="auto" w:fill="F0F4F8"/>
          </w:tcPr>
          <w:p w14:paraId="318FB19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Yes</w:t>
            </w:r>
          </w:p>
        </w:tc>
        <w:tc>
          <w:tcPr>
            <w:tcW w:w="1805" w:type="dxa"/>
            <w:shd w:val="clear" w:color="auto" w:fill="F0F4F8"/>
          </w:tcPr>
          <w:p w14:paraId="07369E1E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No</w:t>
            </w:r>
          </w:p>
        </w:tc>
        <w:tc>
          <w:tcPr>
            <w:tcW w:w="1805" w:type="dxa"/>
            <w:shd w:val="clear" w:color="auto" w:fill="F0F4F8"/>
          </w:tcPr>
          <w:p w14:paraId="204CCA22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`Can't find record` / `Error 1032`</w:t>
            </w:r>
          </w:p>
        </w:tc>
        <w:tc>
          <w:tcPr>
            <w:tcW w:w="1805" w:type="dxa"/>
            <w:shd w:val="clear" w:color="auto" w:fill="F0F4F8"/>
          </w:tcPr>
          <w:p w14:paraId="330F3202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修正数据或跳过事件</w:t>
            </w:r>
          </w:p>
        </w:tc>
      </w:tr>
    </w:tbl>
    <w:p w14:paraId="349CEF5A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31B4A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465155C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✅</w:t>
            </w:r>
          </w:p>
          <w:p w14:paraId="06FE09B3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检查点 8：完成 4 种故障的模拟、诊断和修复，所有故障修复后 `SHOW REPLICA STATUS` 显示双 Yes。</w:t>
            </w:r>
          </w:p>
        </w:tc>
      </w:tr>
    </w:tbl>
    <w:p w14:paraId="064E3126">
      <w:pPr>
        <w:rPr>
          <w:i w:val="0"/>
          <w:iCs w:val="0"/>
          <w:color w:val="auto"/>
        </w:rPr>
      </w:pPr>
    </w:p>
    <w:p w14:paraId="6B8DB24E">
      <w:pPr>
        <w:pBdr>
          <w:bottom w:val="single" w:color="CCCCCC" w:sz="6" w:space="1"/>
        </w:pBdr>
        <w:spacing w:before="120" w:after="120"/>
        <w:rPr>
          <w:i w:val="0"/>
          <w:iCs w:val="0"/>
          <w:color w:val="auto"/>
        </w:rPr>
      </w:pPr>
    </w:p>
    <w:p w14:paraId="19525BDB">
      <w:pPr>
        <w:pStyle w:val="4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任务七 高可用方案认知（30 分钟）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49B6C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40D4D0F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💬</w:t>
            </w:r>
          </w:p>
          <w:p w14:paraId="1E4FF53E">
            <w:pPr>
              <w:spacing w:before="20" w:after="20" w:line="312" w:lineRule="auto"/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主从复制 ≠ 高可用</w:t>
            </w:r>
          </w:p>
          <w:p w14:paraId="19542245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我们搭建的主从复制解决了两个问题：</w:t>
            </w:r>
          </w:p>
          <w:p w14:paraId="49E21435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- 数据热备：从库有一份实时同步的数据副本</w:t>
            </w:r>
          </w:p>
          <w:p w14:paraId="53D51A66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- 读写分离：主库写、从库读，分担压力</w:t>
            </w:r>
          </w:p>
          <w:p w14:paraId="6D0E0C20">
            <w:pPr>
              <w:spacing w:before="20" w:after="20" w:line="312" w:lineRule="auto"/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但它没有解决一个关键问题：当主库宕机时，谁来自动把从库提升为新主库？</w:t>
            </w:r>
          </w:p>
          <w:p w14:paraId="15489BA6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目前的方案需要人工介入：</w:t>
            </w:r>
          </w:p>
          <w:p w14:paraId="069B4F47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1. 发现主库宕机</w:t>
            </w:r>
          </w:p>
          <w:p w14:paraId="4BAA6F8E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2. 手动在从库上执行 `STOP REPLICA`，去掉只读限制</w:t>
            </w:r>
          </w:p>
          <w:p w14:paraId="6AEF588B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3. 修改应用的数据库连接地址</w:t>
            </w:r>
          </w:p>
          <w:p w14:paraId="1DCEDCFF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4. 通知所有业务方</w:t>
            </w:r>
          </w:p>
          <w:p w14:paraId="72060A70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这个过程可能需要几分钟到几十分钟，期间服务不可用。这就是主从复制和"高可用"的核心差距。</w:t>
            </w:r>
          </w:p>
        </w:tc>
      </w:tr>
    </w:tbl>
    <w:p w14:paraId="276D0A56">
      <w:pPr>
        <w:rPr>
          <w:i w:val="0"/>
          <w:iCs w:val="0"/>
          <w:color w:val="auto"/>
        </w:rPr>
      </w:pPr>
    </w:p>
    <w:p w14:paraId="0FEC6D31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7.1 常见高可用方案</w:t>
      </w:r>
    </w:p>
    <w:p w14:paraId="36F95F34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方案一：MHA（Master High Availability）</w:t>
      </w:r>
    </w:p>
    <w:p w14:paraId="0B03220E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MHA 是目前最成熟的 MySQL 高可用方案之一，由日本工程师开发。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7F847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1A568E"/>
          </w:tcPr>
          <w:p w14:paraId="34A6033A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项目</w:t>
            </w:r>
          </w:p>
        </w:tc>
        <w:tc>
          <w:tcPr>
            <w:tcW w:w="4513" w:type="dxa"/>
            <w:shd w:val="clear" w:color="auto" w:fill="1A568E"/>
          </w:tcPr>
          <w:p w14:paraId="0F00031F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说明</w:t>
            </w:r>
          </w:p>
        </w:tc>
      </w:tr>
      <w:tr w14:paraId="1AD75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3850CF4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原理</w:t>
            </w:r>
          </w:p>
        </w:tc>
        <w:tc>
          <w:tcPr>
            <w:tcW w:w="4513" w:type="dxa"/>
          </w:tcPr>
          <w:p w14:paraId="6E108535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MHA Manager 节点监控主库，当主库故障时自动将数据最新的从库提升为新主库</w:t>
            </w:r>
          </w:p>
        </w:tc>
      </w:tr>
      <w:tr w14:paraId="25E8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6CA1996F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切换流程</w:t>
            </w:r>
          </w:p>
        </w:tc>
        <w:tc>
          <w:tcPr>
            <w:tcW w:w="4513" w:type="dxa"/>
            <w:shd w:val="clear" w:color="auto" w:fill="F0F4F8"/>
          </w:tcPr>
          <w:p w14:paraId="4256F33F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检测到主库宕机 → 从宕机主库的从库中选一个数据最新的 → 将其提升为主库 → 其他从库指向新主库</w:t>
            </w:r>
          </w:p>
        </w:tc>
      </w:tr>
      <w:tr w14:paraId="3E2F2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BCEBF3F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数据补偿</w:t>
            </w:r>
          </w:p>
        </w:tc>
        <w:tc>
          <w:tcPr>
            <w:tcW w:w="4513" w:type="dxa"/>
          </w:tcPr>
          <w:p w14:paraId="0943EF65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切换前会尝试从宕机主库获取未同步的 binlog 并应用到新主库，最大程度减少数据丢失</w:t>
            </w:r>
          </w:p>
        </w:tc>
      </w:tr>
      <w:tr w14:paraId="61092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6B6909ED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优点</w:t>
            </w:r>
          </w:p>
        </w:tc>
        <w:tc>
          <w:tcPr>
            <w:tcW w:w="4513" w:type="dxa"/>
            <w:shd w:val="clear" w:color="auto" w:fill="F0F4F8"/>
          </w:tcPr>
          <w:p w14:paraId="61848DE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成熟稳定、自动切换、数据损失小</w:t>
            </w:r>
          </w:p>
        </w:tc>
      </w:tr>
      <w:tr w14:paraId="71B61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597C1DD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缺点</w:t>
            </w:r>
          </w:p>
        </w:tc>
        <w:tc>
          <w:tcPr>
            <w:tcW w:w="4513" w:type="dxa"/>
          </w:tcPr>
          <w:p w14:paraId="19D780A1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需要额外部署 MHA Manager 节点、配置较复杂、社区维护减少</w:t>
            </w:r>
          </w:p>
        </w:tc>
      </w:tr>
    </w:tbl>
    <w:p w14:paraId="46371D2C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F9F4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394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MHA Manager（监控节点）</w:t>
            </w:r>
          </w:p>
          <w:p w14:paraId="38AF66F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|</w:t>
            </w:r>
          </w:p>
          <w:p w14:paraId="44DAF76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┌─────────┼─────────┐</w:t>
            </w:r>
          </w:p>
          <w:p w14:paraId="22F60C5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|         |         |</w:t>
            </w:r>
          </w:p>
          <w:p w14:paraId="74F2B84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主库(M)    从库(S1)   从库(S2)</w:t>
            </w:r>
          </w:p>
          <w:p w14:paraId="31CF31B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.20        .21        .22</w:t>
            </w:r>
          </w:p>
          <w:p w14:paraId="3B3FDA5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</w:p>
          <w:p w14:paraId="3BBB54F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主库宕机 → MHA 自动提升 S1 为新主 → S2 改指向 S1</w:t>
            </w:r>
          </w:p>
        </w:tc>
      </w:tr>
    </w:tbl>
    <w:p w14:paraId="4C2A1E34">
      <w:pPr>
        <w:rPr>
          <w:i w:val="0"/>
          <w:iCs w:val="0"/>
          <w:color w:val="auto"/>
        </w:rPr>
      </w:pPr>
    </w:p>
    <w:p w14:paraId="47264E2D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方案二：InnoDB Cluster（MySQL 官方方案）</w:t>
      </w:r>
    </w:p>
    <w:p w14:paraId="6915871D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InnoDB Cluster 是 MySQL 官方推出的高可用方案，基于 Group Replication 技术。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7AF37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13" w:type="dxa"/>
            <w:shd w:val="clear" w:color="auto" w:fill="1A568E"/>
          </w:tcPr>
          <w:p w14:paraId="562AB70B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项目</w:t>
            </w:r>
          </w:p>
        </w:tc>
        <w:tc>
          <w:tcPr>
            <w:tcW w:w="4513" w:type="dxa"/>
            <w:shd w:val="clear" w:color="auto" w:fill="1A568E"/>
          </w:tcPr>
          <w:p w14:paraId="0C17C0F8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说明</w:t>
            </w:r>
          </w:p>
        </w:tc>
      </w:tr>
      <w:tr w14:paraId="7BA26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49C539BB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原理</w:t>
            </w:r>
          </w:p>
        </w:tc>
        <w:tc>
          <w:tcPr>
            <w:tcW w:w="4513" w:type="dxa"/>
          </w:tcPr>
          <w:p w14:paraId="407DBF9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多个 MySQL 节点组成一个组，数据在组内自动同步，任意节点故障后自动选主</w:t>
            </w:r>
          </w:p>
        </w:tc>
      </w:tr>
      <w:tr w14:paraId="028F7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2845A643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组件</w:t>
            </w:r>
          </w:p>
        </w:tc>
        <w:tc>
          <w:tcPr>
            <w:tcW w:w="4513" w:type="dxa"/>
            <w:shd w:val="clear" w:color="auto" w:fill="F0F4F8"/>
          </w:tcPr>
          <w:p w14:paraId="67E6C742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MySQL Shell + MySQL Router + Group Replication</w:t>
            </w:r>
          </w:p>
        </w:tc>
      </w:tr>
      <w:tr w14:paraId="06062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8EDB060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选主机制</w:t>
            </w:r>
          </w:p>
        </w:tc>
        <w:tc>
          <w:tcPr>
            <w:tcW w:w="4513" w:type="dxa"/>
          </w:tcPr>
          <w:p w14:paraId="080B396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基于 Paxos 协议投票，超过半数节点同意即可选出新主</w:t>
            </w:r>
          </w:p>
        </w:tc>
      </w:tr>
      <w:tr w14:paraId="49CF8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45CF647E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优点</w:t>
            </w:r>
          </w:p>
        </w:tc>
        <w:tc>
          <w:tcPr>
            <w:tcW w:w="4513" w:type="dxa"/>
            <w:shd w:val="clear" w:color="auto" w:fill="F0F4F8"/>
          </w:tcPr>
          <w:p w14:paraId="33DDCB14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官方方案、自动选主、配置工具完善</w:t>
            </w:r>
          </w:p>
        </w:tc>
      </w:tr>
      <w:tr w14:paraId="3FFB6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0F4016E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缺点</w:t>
            </w:r>
          </w:p>
        </w:tc>
        <w:tc>
          <w:tcPr>
            <w:tcW w:w="4513" w:type="dxa"/>
          </w:tcPr>
          <w:p w14:paraId="2C7D9D9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至少需要 3 个节点（保证多数派）、对服务器性能有一定要求</w:t>
            </w:r>
          </w:p>
        </w:tc>
      </w:tr>
    </w:tbl>
    <w:p w14:paraId="3A932B6C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28485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45D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应用 → MySQL Router（自动路由）</w:t>
            </w:r>
          </w:p>
          <w:p w14:paraId="0AE0C9B3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|</w:t>
            </w:r>
          </w:p>
          <w:p w14:paraId="5739044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┌───────┼───────┐</w:t>
            </w:r>
          </w:p>
          <w:p w14:paraId="36811CC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|       |       |</w:t>
            </w:r>
          </w:p>
          <w:p w14:paraId="0399FA3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节点1    节点2    节点3</w:t>
            </w:r>
          </w:p>
          <w:p w14:paraId="026DA0D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(Primary) (Secondary) (Secondary)</w:t>
            </w:r>
          </w:p>
          <w:p w14:paraId="14AAE11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↑____________↑____________↑</w:t>
            </w:r>
          </w:p>
          <w:p w14:paraId="5636B63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Group Replication（自动同步）</w:t>
            </w:r>
          </w:p>
        </w:tc>
      </w:tr>
    </w:tbl>
    <w:p w14:paraId="2ADCCBF7">
      <w:pPr>
        <w:rPr>
          <w:i w:val="0"/>
          <w:iCs w:val="0"/>
          <w:color w:val="auto"/>
        </w:rPr>
      </w:pPr>
    </w:p>
    <w:p w14:paraId="459ECC66">
      <w:pPr>
        <w:pStyle w:val="6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方案三：ProxySQL / MySQL Router（中间件）</w:t>
      </w:r>
    </w:p>
    <w:p w14:paraId="21B5774B">
      <w:pPr>
        <w:rPr>
          <w:i w:val="0"/>
          <w:iCs w:val="0"/>
          <w:color w:val="auto"/>
        </w:rPr>
      </w:pPr>
      <w:r>
        <w:rPr>
          <w:rFonts w:ascii="微软雅黑" w:hAnsi="微软雅黑" w:eastAsia="微软雅黑"/>
          <w:i w:val="0"/>
          <w:iCs w:val="0"/>
          <w:color w:val="auto"/>
        </w:rPr>
        <w:t>这类方案不直接管理复制，而是在应用和数据库之间加一个中间件层。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4EC95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1A568E"/>
          </w:tcPr>
          <w:p w14:paraId="0E2DAAC2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项目</w:t>
            </w:r>
          </w:p>
        </w:tc>
        <w:tc>
          <w:tcPr>
            <w:tcW w:w="4513" w:type="dxa"/>
            <w:shd w:val="clear" w:color="auto" w:fill="1A568E"/>
          </w:tcPr>
          <w:p w14:paraId="09252C39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说明</w:t>
            </w:r>
          </w:p>
        </w:tc>
      </w:tr>
      <w:tr w14:paraId="68949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7903893C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原理</w:t>
            </w:r>
          </w:p>
        </w:tc>
        <w:tc>
          <w:tcPr>
            <w:tcW w:w="4513" w:type="dxa"/>
          </w:tcPr>
          <w:p w14:paraId="63101B2F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中间件感知后端数据库状态，自动将读请求路由到从库，写请求路由到主库</w:t>
            </w:r>
          </w:p>
        </w:tc>
      </w:tr>
      <w:tr w14:paraId="47BDE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73B05C6F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故障转移</w:t>
            </w:r>
          </w:p>
        </w:tc>
        <w:tc>
          <w:tcPr>
            <w:tcW w:w="4513" w:type="dxa"/>
            <w:shd w:val="clear" w:color="auto" w:fill="F0F4F8"/>
          </w:tcPr>
          <w:p w14:paraId="431F8365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检测到主库不可用时，自动将写流量切换到新的主库</w:t>
            </w:r>
          </w:p>
        </w:tc>
      </w:tr>
      <w:tr w14:paraId="11C2B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3A475923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优点</w:t>
            </w:r>
          </w:p>
        </w:tc>
        <w:tc>
          <w:tcPr>
            <w:tcW w:w="4513" w:type="dxa"/>
          </w:tcPr>
          <w:p w14:paraId="4CB29CF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对应用透明、支持读写分离、连接池管理</w:t>
            </w:r>
          </w:p>
        </w:tc>
      </w:tr>
      <w:tr w14:paraId="560E0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7F41B760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缺点</w:t>
            </w:r>
          </w:p>
        </w:tc>
        <w:tc>
          <w:tcPr>
            <w:tcW w:w="4513" w:type="dxa"/>
            <w:shd w:val="clear" w:color="auto" w:fill="F0F4F8"/>
          </w:tcPr>
          <w:p w14:paraId="18DB3A69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增加一层网络延迟、中间件本身也需要高可用</w:t>
            </w:r>
          </w:p>
        </w:tc>
      </w:tr>
    </w:tbl>
    <w:p w14:paraId="3CB41451">
      <w:pPr>
        <w:rPr>
          <w:i w:val="0"/>
          <w:iCs w:val="0"/>
          <w:color w:val="auto"/>
        </w:rPr>
      </w:pPr>
    </w:p>
    <w:p w14:paraId="57AB3E7D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7.2 方案对比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1805"/>
        <w:gridCol w:w="1805"/>
        <w:gridCol w:w="1805"/>
        <w:gridCol w:w="1805"/>
      </w:tblGrid>
      <w:tr w14:paraId="1471C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1A568E"/>
          </w:tcPr>
          <w:p w14:paraId="0C368ABC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对比维度</w:t>
            </w:r>
          </w:p>
        </w:tc>
        <w:tc>
          <w:tcPr>
            <w:tcW w:w="1805" w:type="dxa"/>
            <w:shd w:val="clear" w:color="auto" w:fill="1A568E"/>
          </w:tcPr>
          <w:p w14:paraId="240A353A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传统主从复制</w:t>
            </w:r>
          </w:p>
        </w:tc>
        <w:tc>
          <w:tcPr>
            <w:tcW w:w="1805" w:type="dxa"/>
            <w:shd w:val="clear" w:color="auto" w:fill="1A568E"/>
          </w:tcPr>
          <w:p w14:paraId="5764FCDA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MHA</w:t>
            </w:r>
          </w:p>
        </w:tc>
        <w:tc>
          <w:tcPr>
            <w:tcW w:w="1805" w:type="dxa"/>
            <w:shd w:val="clear" w:color="auto" w:fill="1A568E"/>
          </w:tcPr>
          <w:p w14:paraId="724BF84A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InnoDB Cluster</w:t>
            </w:r>
          </w:p>
        </w:tc>
        <w:tc>
          <w:tcPr>
            <w:tcW w:w="1805" w:type="dxa"/>
            <w:shd w:val="clear" w:color="auto" w:fill="1A568E"/>
          </w:tcPr>
          <w:p w14:paraId="4AC0ACF5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中间件方案</w:t>
            </w:r>
          </w:p>
        </w:tc>
      </w:tr>
      <w:tr w14:paraId="5859A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</w:tcPr>
          <w:p w14:paraId="3436F2D4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自动故障切换</w:t>
            </w:r>
          </w:p>
        </w:tc>
        <w:tc>
          <w:tcPr>
            <w:tcW w:w="1805" w:type="dxa"/>
          </w:tcPr>
          <w:p w14:paraId="38F1F1FA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不支持</w:t>
            </w:r>
          </w:p>
        </w:tc>
        <w:tc>
          <w:tcPr>
            <w:tcW w:w="1805" w:type="dxa"/>
          </w:tcPr>
          <w:p w14:paraId="33039A60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支持</w:t>
            </w:r>
          </w:p>
        </w:tc>
        <w:tc>
          <w:tcPr>
            <w:tcW w:w="1805" w:type="dxa"/>
          </w:tcPr>
          <w:p w14:paraId="274F0A5E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支持</w:t>
            </w:r>
          </w:p>
        </w:tc>
        <w:tc>
          <w:tcPr>
            <w:tcW w:w="1805" w:type="dxa"/>
          </w:tcPr>
          <w:p w14:paraId="2DB06D5E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支持</w:t>
            </w:r>
          </w:p>
        </w:tc>
      </w:tr>
      <w:tr w14:paraId="64EEE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0F4F8"/>
          </w:tcPr>
          <w:p w14:paraId="728F8CDB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数据一致性</w:t>
            </w:r>
          </w:p>
        </w:tc>
        <w:tc>
          <w:tcPr>
            <w:tcW w:w="1805" w:type="dxa"/>
            <w:shd w:val="clear" w:color="auto" w:fill="F0F4F8"/>
          </w:tcPr>
          <w:p w14:paraId="794BB33E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最终一致</w:t>
            </w:r>
          </w:p>
        </w:tc>
        <w:tc>
          <w:tcPr>
            <w:tcW w:w="1805" w:type="dxa"/>
            <w:shd w:val="clear" w:color="auto" w:fill="F0F4F8"/>
          </w:tcPr>
          <w:p w14:paraId="11718B1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接近一致</w:t>
            </w:r>
          </w:p>
        </w:tc>
        <w:tc>
          <w:tcPr>
            <w:tcW w:w="1805" w:type="dxa"/>
            <w:shd w:val="clear" w:color="auto" w:fill="F0F4F8"/>
          </w:tcPr>
          <w:p w14:paraId="444C5B2A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强一致</w:t>
            </w:r>
          </w:p>
        </w:tc>
        <w:tc>
          <w:tcPr>
            <w:tcW w:w="1805" w:type="dxa"/>
            <w:shd w:val="clear" w:color="auto" w:fill="F0F4F8"/>
          </w:tcPr>
          <w:p w14:paraId="68E0BEB9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依赖底层复制</w:t>
            </w:r>
          </w:p>
        </w:tc>
      </w:tr>
      <w:tr w14:paraId="4B747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</w:tcPr>
          <w:p w14:paraId="7E4F992A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最少节点数</w:t>
            </w:r>
          </w:p>
        </w:tc>
        <w:tc>
          <w:tcPr>
            <w:tcW w:w="1805" w:type="dxa"/>
          </w:tcPr>
          <w:p w14:paraId="13A88DF5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2（1主1从）</w:t>
            </w:r>
          </w:p>
        </w:tc>
        <w:tc>
          <w:tcPr>
            <w:tcW w:w="1805" w:type="dxa"/>
          </w:tcPr>
          <w:p w14:paraId="7F6C57C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3（1 Manager + 1主1从）</w:t>
            </w:r>
          </w:p>
        </w:tc>
        <w:tc>
          <w:tcPr>
            <w:tcW w:w="1805" w:type="dxa"/>
          </w:tcPr>
          <w:p w14:paraId="30D84451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3</w:t>
            </w:r>
          </w:p>
        </w:tc>
        <w:tc>
          <w:tcPr>
            <w:tcW w:w="1805" w:type="dxa"/>
          </w:tcPr>
          <w:p w14:paraId="4EE3EE8F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2 + 中间件</w:t>
            </w:r>
          </w:p>
        </w:tc>
      </w:tr>
      <w:tr w14:paraId="0ABC9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0F4F8"/>
          </w:tcPr>
          <w:p w14:paraId="5FE7B90C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配置复杂度</w:t>
            </w:r>
          </w:p>
        </w:tc>
        <w:tc>
          <w:tcPr>
            <w:tcW w:w="1805" w:type="dxa"/>
            <w:shd w:val="clear" w:color="auto" w:fill="F0F4F8"/>
          </w:tcPr>
          <w:p w14:paraId="1E9E8585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低</w:t>
            </w:r>
          </w:p>
        </w:tc>
        <w:tc>
          <w:tcPr>
            <w:tcW w:w="1805" w:type="dxa"/>
            <w:shd w:val="clear" w:color="auto" w:fill="F0F4F8"/>
          </w:tcPr>
          <w:p w14:paraId="1FBFA836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中</w:t>
            </w:r>
          </w:p>
        </w:tc>
        <w:tc>
          <w:tcPr>
            <w:tcW w:w="1805" w:type="dxa"/>
            <w:shd w:val="clear" w:color="auto" w:fill="F0F4F8"/>
          </w:tcPr>
          <w:p w14:paraId="2ACCFAF4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中高</w:t>
            </w:r>
          </w:p>
        </w:tc>
        <w:tc>
          <w:tcPr>
            <w:tcW w:w="1805" w:type="dxa"/>
            <w:shd w:val="clear" w:color="auto" w:fill="F0F4F8"/>
          </w:tcPr>
          <w:p w14:paraId="7B18DEC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中</w:t>
            </w:r>
          </w:p>
        </w:tc>
      </w:tr>
      <w:tr w14:paraId="10114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</w:tcPr>
          <w:p w14:paraId="0378E164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适用场景</w:t>
            </w:r>
          </w:p>
        </w:tc>
        <w:tc>
          <w:tcPr>
            <w:tcW w:w="1805" w:type="dxa"/>
          </w:tcPr>
          <w:p w14:paraId="110F7BCC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小型项目、学习</w:t>
            </w:r>
          </w:p>
        </w:tc>
        <w:tc>
          <w:tcPr>
            <w:tcW w:w="1805" w:type="dxa"/>
          </w:tcPr>
          <w:p w14:paraId="2319898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中大型生产环境</w:t>
            </w:r>
          </w:p>
        </w:tc>
        <w:tc>
          <w:tcPr>
            <w:tcW w:w="1805" w:type="dxa"/>
          </w:tcPr>
          <w:p w14:paraId="04677AD2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企业级、云原生</w:t>
            </w:r>
          </w:p>
        </w:tc>
        <w:tc>
          <w:tcPr>
            <w:tcW w:w="1805" w:type="dxa"/>
          </w:tcPr>
          <w:p w14:paraId="6C331066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需要读写分离</w:t>
            </w:r>
          </w:p>
        </w:tc>
      </w:tr>
      <w:tr w14:paraId="486CA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0F4F8"/>
          </w:tcPr>
          <w:p w14:paraId="49E7E11C">
            <w:pPr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初学者理解难度</w:t>
            </w:r>
          </w:p>
        </w:tc>
        <w:tc>
          <w:tcPr>
            <w:tcW w:w="1805" w:type="dxa"/>
            <w:shd w:val="clear" w:color="auto" w:fill="F0F4F8"/>
          </w:tcPr>
          <w:p w14:paraId="24BDA255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★☆☆</w:t>
            </w:r>
          </w:p>
        </w:tc>
        <w:tc>
          <w:tcPr>
            <w:tcW w:w="1805" w:type="dxa"/>
            <w:shd w:val="clear" w:color="auto" w:fill="F0F4F8"/>
          </w:tcPr>
          <w:p w14:paraId="01DA6DAF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★★☆</w:t>
            </w:r>
          </w:p>
        </w:tc>
        <w:tc>
          <w:tcPr>
            <w:tcW w:w="1805" w:type="dxa"/>
            <w:shd w:val="clear" w:color="auto" w:fill="F0F4F8"/>
          </w:tcPr>
          <w:p w14:paraId="4D390389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★★★</w:t>
            </w:r>
          </w:p>
        </w:tc>
        <w:tc>
          <w:tcPr>
            <w:tcW w:w="1805" w:type="dxa"/>
            <w:shd w:val="clear" w:color="auto" w:fill="F0F4F8"/>
          </w:tcPr>
          <w:p w14:paraId="134AE17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★★☆</w:t>
            </w:r>
          </w:p>
        </w:tc>
      </w:tr>
    </w:tbl>
    <w:p w14:paraId="48DCA5B1">
      <w:pPr>
        <w:rPr>
          <w:i w:val="0"/>
          <w:iCs w:val="0"/>
          <w:color w:val="auto"/>
        </w:rPr>
      </w:pPr>
    </w:p>
    <w:p w14:paraId="078D536B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7.3 当前阶段学习建议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5E2C2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80A0CEB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💡</w:t>
            </w:r>
          </w:p>
          <w:p w14:paraId="0BF2697F">
            <w:pPr>
              <w:spacing w:before="20" w:after="20" w:line="312" w:lineRule="auto"/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分阶段学习路线</w:t>
            </w:r>
          </w:p>
          <w:p w14:paraId="502A51A3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阶段 | 内容 | 目标 |</w:t>
            </w:r>
          </w:p>
          <w:p w14:paraId="6F27E3AD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--- | --- | --- |</w:t>
            </w:r>
          </w:p>
          <w:p w14:paraId="0D4AFAF6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当前阶段（本实验） | 掌握主从复制搭建与排错 | 理解复制原理，能手动处理故障 |</w:t>
            </w:r>
          </w:p>
          <w:p w14:paraId="13DABB33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进阶阶段 | 学习 MHA 部署 | 实现自动故障切换 |</w:t>
            </w:r>
          </w:p>
          <w:p w14:paraId="233485E4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高级阶段 | 学习 InnoDB Cluster | 掌握官方高可用方案 |</w:t>
            </w:r>
          </w:p>
          <w:p w14:paraId="656F4065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| 生产实践 | 结合中间件 + 监控 | 构建完整的高可用架构 |</w:t>
            </w:r>
          </w:p>
          <w:p w14:paraId="78074A07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对于初学者来说，先把主从复制吃透是最重要的。无论上层方案多复杂，底层都是基于 binlog 的主从复制。理解了 binlog 传输 → relay log → SQL 回放这条链路，再学 MHA 和 InnoDB Cluster 就会轻松很多。</w:t>
            </w:r>
          </w:p>
        </w:tc>
      </w:tr>
    </w:tbl>
    <w:p w14:paraId="6DA488C1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7695D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0440602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💬</w:t>
            </w:r>
          </w:p>
          <w:p w14:paraId="12812BD2">
            <w:pPr>
              <w:spacing w:before="20" w:after="20" w:line="312" w:lineRule="auto"/>
              <w:rPr>
                <w:rFonts w:hint="eastAsia" w:eastAsia="微软雅黑"/>
                <w:i w:val="0"/>
                <w:iCs w:val="0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课堂讨论问题</w:t>
            </w:r>
          </w:p>
          <w:p w14:paraId="7CEB16F1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1. 主从复制架构中，如果从库宕机了，对主库有影响吗？</w:t>
            </w:r>
          </w:p>
          <w:p w14:paraId="63166BFE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2. 如果主库宕机后，从库的数据还没有完全同步完（`Seconds_Behind_Source &gt; 0`），切换后会丢失多少数据？</w:t>
            </w:r>
          </w:p>
          <w:p w14:paraId="0C1EBF97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3. 为什么 InnoDB Cluster 至少需要 3 个节点？</w:t>
            </w:r>
          </w:p>
          <w:p w14:paraId="23D297EA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4. 在你的理解中，什么样的业务场景需要高可用，什么场景主从复制就够了？</w:t>
            </w:r>
          </w:p>
        </w:tc>
      </w:tr>
    </w:tbl>
    <w:p w14:paraId="276EB5EC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452E6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32AD0B9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✅</w:t>
            </w:r>
          </w:p>
          <w:p w14:paraId="6EB18081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检查点 9：能说出主从复制与高可用的区别，能描述 MHA 和 InnoDB Cluster 的基本原理。</w:t>
            </w:r>
          </w:p>
        </w:tc>
      </w:tr>
    </w:tbl>
    <w:p w14:paraId="799453C5">
      <w:pPr>
        <w:rPr>
          <w:i w:val="0"/>
          <w:iCs w:val="0"/>
          <w:color w:val="auto"/>
        </w:rPr>
      </w:pPr>
    </w:p>
    <w:p w14:paraId="49F95E70">
      <w:pPr>
        <w:pBdr>
          <w:bottom w:val="single" w:color="CCCCCC" w:sz="6" w:space="1"/>
        </w:pBdr>
        <w:spacing w:before="120" w:after="120"/>
        <w:rPr>
          <w:i w:val="0"/>
          <w:iCs w:val="0"/>
          <w:color w:val="auto"/>
        </w:rPr>
      </w:pPr>
    </w:p>
    <w:p w14:paraId="2B8DF231">
      <w:pPr>
        <w:pStyle w:val="4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实验总结</w:t>
      </w:r>
    </w:p>
    <w:p w14:paraId="102E7511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完成情况自评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6"/>
      </w:tblGrid>
      <w:tr w14:paraId="7EBC4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1A568E"/>
          </w:tcPr>
          <w:p w14:paraId="70036416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序号</w:t>
            </w:r>
          </w:p>
        </w:tc>
        <w:tc>
          <w:tcPr>
            <w:tcW w:w="2256" w:type="dxa"/>
            <w:shd w:val="clear" w:color="auto" w:fill="1A568E"/>
          </w:tcPr>
          <w:p w14:paraId="50B5B18E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任务</w:t>
            </w:r>
          </w:p>
        </w:tc>
        <w:tc>
          <w:tcPr>
            <w:tcW w:w="2256" w:type="dxa"/>
            <w:shd w:val="clear" w:color="auto" w:fill="1A568E"/>
          </w:tcPr>
          <w:p w14:paraId="56EE662A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耗时</w:t>
            </w:r>
          </w:p>
        </w:tc>
        <w:tc>
          <w:tcPr>
            <w:tcW w:w="2256" w:type="dxa"/>
            <w:shd w:val="clear" w:color="auto" w:fill="1A568E"/>
          </w:tcPr>
          <w:p w14:paraId="712B26D2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完成</w:t>
            </w:r>
          </w:p>
        </w:tc>
      </w:tr>
      <w:tr w14:paraId="3303F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23C7CD5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任务一</w:t>
            </w:r>
          </w:p>
        </w:tc>
        <w:tc>
          <w:tcPr>
            <w:tcW w:w="2256" w:type="dxa"/>
          </w:tcPr>
          <w:p w14:paraId="113BAFD9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复制环境准备（克隆、改 IP、改主机名、修 UUID）</w:t>
            </w:r>
          </w:p>
        </w:tc>
        <w:tc>
          <w:tcPr>
            <w:tcW w:w="2256" w:type="dxa"/>
          </w:tcPr>
          <w:p w14:paraId="30701B9E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30 min</w:t>
            </w:r>
          </w:p>
        </w:tc>
        <w:tc>
          <w:tcPr>
            <w:tcW w:w="2256" w:type="dxa"/>
          </w:tcPr>
          <w:p w14:paraId="6628110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☐</w:t>
            </w:r>
          </w:p>
        </w:tc>
      </w:tr>
      <w:tr w14:paraId="355BE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F0F4F8"/>
          </w:tcPr>
          <w:p w14:paraId="0F6B77E4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任务二</w:t>
            </w:r>
          </w:p>
        </w:tc>
        <w:tc>
          <w:tcPr>
            <w:tcW w:w="2256" w:type="dxa"/>
            <w:shd w:val="clear" w:color="auto" w:fill="F0F4F8"/>
          </w:tcPr>
          <w:p w14:paraId="768AB69E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主库配置（binlog、repl 账号、防火墙）</w:t>
            </w:r>
          </w:p>
        </w:tc>
        <w:tc>
          <w:tcPr>
            <w:tcW w:w="2256" w:type="dxa"/>
            <w:shd w:val="clear" w:color="auto" w:fill="F0F4F8"/>
          </w:tcPr>
          <w:p w14:paraId="6AEEF380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30 min</w:t>
            </w:r>
          </w:p>
        </w:tc>
        <w:tc>
          <w:tcPr>
            <w:tcW w:w="2256" w:type="dxa"/>
            <w:shd w:val="clear" w:color="auto" w:fill="F0F4F8"/>
          </w:tcPr>
          <w:p w14:paraId="54E3A97C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☐</w:t>
            </w:r>
          </w:p>
        </w:tc>
      </w:tr>
      <w:tr w14:paraId="3D097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195B4679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任务三</w:t>
            </w:r>
          </w:p>
        </w:tc>
        <w:tc>
          <w:tcPr>
            <w:tcW w:w="2256" w:type="dxa"/>
          </w:tcPr>
          <w:p w14:paraId="10FAD43F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从库配置与数据同步（relay_log、read_only、mysqldump）</w:t>
            </w:r>
          </w:p>
        </w:tc>
        <w:tc>
          <w:tcPr>
            <w:tcW w:w="2256" w:type="dxa"/>
          </w:tcPr>
          <w:p w14:paraId="1CB84F0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30 min</w:t>
            </w:r>
          </w:p>
        </w:tc>
        <w:tc>
          <w:tcPr>
            <w:tcW w:w="2256" w:type="dxa"/>
          </w:tcPr>
          <w:p w14:paraId="36DE39E5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☐</w:t>
            </w:r>
          </w:p>
        </w:tc>
      </w:tr>
      <w:tr w14:paraId="32F3C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F0F4F8"/>
          </w:tcPr>
          <w:p w14:paraId="18ACCC90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任务四</w:t>
            </w:r>
          </w:p>
        </w:tc>
        <w:tc>
          <w:tcPr>
            <w:tcW w:w="2256" w:type="dxa"/>
            <w:shd w:val="clear" w:color="auto" w:fill="F0F4F8"/>
          </w:tcPr>
          <w:p w14:paraId="20DF0B65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复制启动与验证（CHANGE REPLICATION SOURCE TO、双 Yes）</w:t>
            </w:r>
          </w:p>
        </w:tc>
        <w:tc>
          <w:tcPr>
            <w:tcW w:w="2256" w:type="dxa"/>
            <w:shd w:val="clear" w:color="auto" w:fill="F0F4F8"/>
          </w:tcPr>
          <w:p w14:paraId="15198859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30 min</w:t>
            </w:r>
          </w:p>
        </w:tc>
        <w:tc>
          <w:tcPr>
            <w:tcW w:w="2256" w:type="dxa"/>
            <w:shd w:val="clear" w:color="auto" w:fill="F0F4F8"/>
          </w:tcPr>
          <w:p w14:paraId="2F6B7C3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☐</w:t>
            </w:r>
          </w:p>
        </w:tc>
      </w:tr>
      <w:tr w14:paraId="14F9D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290D6C7C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任务五</w:t>
            </w:r>
          </w:p>
        </w:tc>
        <w:tc>
          <w:tcPr>
            <w:tcW w:w="2256" w:type="dxa"/>
          </w:tcPr>
          <w:p w14:paraId="507DDC33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数据同步验证（主库写入、从库只读、Navicat 对比）</w:t>
            </w:r>
          </w:p>
        </w:tc>
        <w:tc>
          <w:tcPr>
            <w:tcW w:w="2256" w:type="dxa"/>
          </w:tcPr>
          <w:p w14:paraId="027D4DE9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20 min</w:t>
            </w:r>
          </w:p>
        </w:tc>
        <w:tc>
          <w:tcPr>
            <w:tcW w:w="2256" w:type="dxa"/>
          </w:tcPr>
          <w:p w14:paraId="02CB0D99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☐</w:t>
            </w:r>
          </w:p>
        </w:tc>
      </w:tr>
      <w:tr w14:paraId="16BF5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F0F4F8"/>
          </w:tcPr>
          <w:p w14:paraId="4823BF8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任务六</w:t>
            </w:r>
          </w:p>
        </w:tc>
        <w:tc>
          <w:tcPr>
            <w:tcW w:w="2256" w:type="dxa"/>
            <w:shd w:val="clear" w:color="auto" w:fill="F0F4F8"/>
          </w:tcPr>
          <w:p w14:paraId="7A426FB0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复制故障排查（4 种故障模拟与修复）</w:t>
            </w:r>
          </w:p>
        </w:tc>
        <w:tc>
          <w:tcPr>
            <w:tcW w:w="2256" w:type="dxa"/>
            <w:shd w:val="clear" w:color="auto" w:fill="F0F4F8"/>
          </w:tcPr>
          <w:p w14:paraId="190BC9AA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40 min</w:t>
            </w:r>
          </w:p>
        </w:tc>
        <w:tc>
          <w:tcPr>
            <w:tcW w:w="2256" w:type="dxa"/>
            <w:shd w:val="clear" w:color="auto" w:fill="F0F4F8"/>
          </w:tcPr>
          <w:p w14:paraId="6EDFE3AF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☐</w:t>
            </w:r>
          </w:p>
        </w:tc>
      </w:tr>
      <w:tr w14:paraId="56AC3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</w:tcPr>
          <w:p w14:paraId="18FCE79E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任务七</w:t>
            </w:r>
          </w:p>
        </w:tc>
        <w:tc>
          <w:tcPr>
            <w:tcW w:w="2256" w:type="dxa"/>
          </w:tcPr>
          <w:p w14:paraId="3D170E6E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高可用方案认知（MHA、InnoDB Cluster、方案对比）</w:t>
            </w:r>
          </w:p>
        </w:tc>
        <w:tc>
          <w:tcPr>
            <w:tcW w:w="2256" w:type="dxa"/>
          </w:tcPr>
          <w:p w14:paraId="50DE7EE3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30 min</w:t>
            </w:r>
          </w:p>
        </w:tc>
        <w:tc>
          <w:tcPr>
            <w:tcW w:w="2256" w:type="dxa"/>
          </w:tcPr>
          <w:p w14:paraId="65C4FF90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☐</w:t>
            </w:r>
          </w:p>
        </w:tc>
      </w:tr>
    </w:tbl>
    <w:p w14:paraId="6D5A541B">
      <w:pPr>
        <w:rPr>
          <w:i w:val="0"/>
          <w:iCs w:val="0"/>
          <w:color w:val="auto"/>
        </w:rPr>
      </w:pPr>
    </w:p>
    <w:p w14:paraId="70D93700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核心知识点回顾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374D0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1A568E"/>
          </w:tcPr>
          <w:p w14:paraId="6EAEA6EF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知识点</w:t>
            </w:r>
          </w:p>
        </w:tc>
        <w:tc>
          <w:tcPr>
            <w:tcW w:w="4513" w:type="dxa"/>
            <w:shd w:val="clear" w:color="auto" w:fill="1A568E"/>
          </w:tcPr>
          <w:p w14:paraId="146907EB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关键内容</w:t>
            </w:r>
          </w:p>
        </w:tc>
      </w:tr>
      <w:tr w14:paraId="03AD9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2C7E85E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复制原理</w:t>
            </w:r>
          </w:p>
        </w:tc>
        <w:tc>
          <w:tcPr>
            <w:tcW w:w="4513" w:type="dxa"/>
          </w:tcPr>
          <w:p w14:paraId="60BFB30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主库 binlog → 从库 IO 线程拉取 → relay log → SQL 线程回放</w:t>
            </w:r>
          </w:p>
        </w:tc>
      </w:tr>
      <w:tr w14:paraId="200BE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6767D42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binlog_format</w:t>
            </w:r>
          </w:p>
        </w:tc>
        <w:tc>
          <w:tcPr>
            <w:tcW w:w="4513" w:type="dxa"/>
            <w:shd w:val="clear" w:color="auto" w:fill="F0F4F8"/>
          </w:tcPr>
          <w:p w14:paraId="5883140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ROW 最安全，STATEMENT 日志量小但可能不一致</w:t>
            </w:r>
          </w:p>
        </w:tc>
      </w:tr>
      <w:tr w14:paraId="3167E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522EA71E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read_only</w:t>
            </w:r>
          </w:p>
        </w:tc>
        <w:tc>
          <w:tcPr>
            <w:tcW w:w="4513" w:type="dxa"/>
          </w:tcPr>
          <w:p w14:paraId="526CE05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保护从库数据不被误写入</w:t>
            </w:r>
          </w:p>
        </w:tc>
      </w:tr>
      <w:tr w14:paraId="717BA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7688CD34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关键命令</w:t>
            </w:r>
          </w:p>
        </w:tc>
        <w:tc>
          <w:tcPr>
            <w:tcW w:w="4513" w:type="dxa"/>
            <w:shd w:val="clear" w:color="auto" w:fill="F0F4F8"/>
          </w:tcPr>
          <w:p w14:paraId="0779183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`CHANGE REPLICATION SOURCE TO`、`START REPLICA`、`SHOW REPLICA STATUS`</w:t>
            </w:r>
          </w:p>
        </w:tc>
      </w:tr>
      <w:tr w14:paraId="3457E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</w:tcPr>
          <w:p w14:paraId="61228905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排错思路</w:t>
            </w:r>
          </w:p>
        </w:tc>
        <w:tc>
          <w:tcPr>
            <w:tcW w:w="4513" w:type="dxa"/>
          </w:tcPr>
          <w:p w14:paraId="7ECB8D9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`SHOW REPLICA STATUS\G` → 看 IO/SQL 线程状态 → 看 Last_Error → 针对性修复</w:t>
            </w:r>
          </w:p>
        </w:tc>
      </w:tr>
      <w:tr w14:paraId="20580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F0F4F8"/>
          </w:tcPr>
          <w:p w14:paraId="380735B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高可用</w:t>
            </w:r>
          </w:p>
        </w:tc>
        <w:tc>
          <w:tcPr>
            <w:tcW w:w="4513" w:type="dxa"/>
            <w:shd w:val="clear" w:color="auto" w:fill="F0F4F8"/>
          </w:tcPr>
          <w:p w14:paraId="246F5CEA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主从复制 ≠ 高可用，需要自动故障切换能力</w:t>
            </w:r>
          </w:p>
        </w:tc>
      </w:tr>
    </w:tbl>
    <w:p w14:paraId="398474A9">
      <w:pPr>
        <w:rPr>
          <w:i w:val="0"/>
          <w:iCs w:val="0"/>
          <w:color w:val="auto"/>
        </w:rPr>
      </w:pPr>
    </w:p>
    <w:p w14:paraId="76C905C3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常见问题速查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4D658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1A568E"/>
          </w:tcPr>
          <w:p w14:paraId="0201597E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症状</w:t>
            </w:r>
          </w:p>
        </w:tc>
        <w:tc>
          <w:tcPr>
            <w:tcW w:w="3009" w:type="dxa"/>
            <w:shd w:val="clear" w:color="auto" w:fill="1A568E"/>
          </w:tcPr>
          <w:p w14:paraId="1FD69DB8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可能原因</w:t>
            </w:r>
          </w:p>
        </w:tc>
        <w:tc>
          <w:tcPr>
            <w:tcW w:w="3009" w:type="dxa"/>
            <w:shd w:val="clear" w:color="auto" w:fill="1A568E"/>
          </w:tcPr>
          <w:p w14:paraId="065A83ED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快速修复</w:t>
            </w:r>
          </w:p>
        </w:tc>
      </w:tr>
      <w:tr w14:paraId="3157F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178B502F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IO_Running: Connecting</w:t>
            </w:r>
          </w:p>
        </w:tc>
        <w:tc>
          <w:tcPr>
            <w:tcW w:w="3009" w:type="dxa"/>
          </w:tcPr>
          <w:p w14:paraId="3B579EA9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网络不通、防火墙、认证失败</w:t>
            </w:r>
          </w:p>
        </w:tc>
        <w:tc>
          <w:tcPr>
            <w:tcW w:w="3009" w:type="dxa"/>
          </w:tcPr>
          <w:p w14:paraId="3C1E944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ping → telnet 3306 → 检查账号</w:t>
            </w:r>
          </w:p>
        </w:tc>
      </w:tr>
      <w:tr w14:paraId="0F3D2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0F4F8"/>
          </w:tcPr>
          <w:p w14:paraId="4341E645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IO_Running: No</w:t>
            </w:r>
          </w:p>
        </w:tc>
        <w:tc>
          <w:tcPr>
            <w:tcW w:w="3009" w:type="dxa"/>
            <w:shd w:val="clear" w:color="auto" w:fill="F0F4F8"/>
          </w:tcPr>
          <w:p w14:paraId="447076D5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binlog 位置错误、主库 binlog 已清理</w:t>
            </w:r>
          </w:p>
        </w:tc>
        <w:tc>
          <w:tcPr>
            <w:tcW w:w="3009" w:type="dxa"/>
            <w:shd w:val="clear" w:color="auto" w:fill="F0F4F8"/>
          </w:tcPr>
          <w:p w14:paraId="7327FE34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重新确认 File 和 Position</w:t>
            </w:r>
          </w:p>
        </w:tc>
      </w:tr>
      <w:tr w14:paraId="211C0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02239CF2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SQL_Running: No</w:t>
            </w:r>
          </w:p>
        </w:tc>
        <w:tc>
          <w:tcPr>
            <w:tcW w:w="3009" w:type="dxa"/>
          </w:tcPr>
          <w:p w14:paraId="3D30EC1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数据冲突、表结构不一致</w:t>
            </w:r>
          </w:p>
        </w:tc>
        <w:tc>
          <w:tcPr>
            <w:tcW w:w="3009" w:type="dxa"/>
          </w:tcPr>
          <w:p w14:paraId="387BA0E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跳过事件或手动修正数据</w:t>
            </w:r>
          </w:p>
        </w:tc>
      </w:tr>
      <w:tr w14:paraId="0010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0F4F8"/>
          </w:tcPr>
          <w:p w14:paraId="72AE82F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Seconds_Behind_Source 很大</w:t>
            </w:r>
          </w:p>
        </w:tc>
        <w:tc>
          <w:tcPr>
            <w:tcW w:w="3009" w:type="dxa"/>
            <w:shd w:val="clear" w:color="auto" w:fill="F0F4F8"/>
          </w:tcPr>
          <w:p w14:paraId="74F8F48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从库性能不足、网络延迟大</w:t>
            </w:r>
          </w:p>
        </w:tc>
        <w:tc>
          <w:tcPr>
            <w:tcW w:w="3009" w:type="dxa"/>
            <w:shd w:val="clear" w:color="auto" w:fill="F0F4F8"/>
          </w:tcPr>
          <w:p w14:paraId="4A1D051E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检查从库负载、网络质量</w:t>
            </w:r>
          </w:p>
        </w:tc>
      </w:tr>
      <w:tr w14:paraId="410C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6388D28C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UUID 冲突</w:t>
            </w:r>
          </w:p>
        </w:tc>
        <w:tc>
          <w:tcPr>
            <w:tcW w:w="3009" w:type="dxa"/>
          </w:tcPr>
          <w:p w14:paraId="4B4931A6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克隆虚拟机未处理</w:t>
            </w:r>
          </w:p>
        </w:tc>
        <w:tc>
          <w:tcPr>
            <w:tcW w:w="3009" w:type="dxa"/>
          </w:tcPr>
          <w:p w14:paraId="4BDC74A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删 auto.cnf 重启 MySQL</w:t>
            </w:r>
          </w:p>
        </w:tc>
      </w:tr>
    </w:tbl>
    <w:p w14:paraId="0B7DB29C">
      <w:pPr>
        <w:rPr>
          <w:i w:val="0"/>
          <w:iCs w:val="0"/>
          <w:color w:val="auto"/>
        </w:rPr>
      </w:pPr>
    </w:p>
    <w:p w14:paraId="414909E2">
      <w:pPr>
        <w:pBdr>
          <w:bottom w:val="single" w:color="CCCCCC" w:sz="6" w:space="1"/>
        </w:pBdr>
        <w:spacing w:before="120" w:after="120"/>
        <w:rPr>
          <w:i w:val="0"/>
          <w:iCs w:val="0"/>
          <w:color w:val="auto"/>
        </w:rPr>
      </w:pPr>
    </w:p>
    <w:p w14:paraId="229D0C9A">
      <w:pPr>
        <w:pStyle w:val="4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附录</w:t>
      </w:r>
    </w:p>
    <w:p w14:paraId="1F512761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附录 A：MySQL 主从复制数据流向图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FDCA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708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┌──────────────────────┐         ┌──────────────────────┐</w:t>
            </w:r>
          </w:p>
          <w:p w14:paraId="1BDA826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      主库 (Master)        │         │       从库 (Slave)         │</w:t>
            </w:r>
          </w:p>
          <w:p w14:paraId="020B0C1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    192.168.100.20        │         │     192.168.100.21        │</w:t>
            </w:r>
          </w:p>
          <w:p w14:paraId="68DE69C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                         │         │                          │</w:t>
            </w:r>
          </w:p>
          <w:p w14:paraId="2B381EA1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 应用写入 → InnoDB 引擎    │         │                          │</w:t>
            </w:r>
          </w:p>
          <w:p w14:paraId="7E558FF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      ↓                  │         │                          │</w:t>
            </w:r>
          </w:p>
          <w:p w14:paraId="6982564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 binlog (ROW 格式)        │ ──TCP──→ │  IO Thread 拉取 binlog    │</w:t>
            </w:r>
          </w:p>
          <w:p w14:paraId="69289B3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                         │  3306    │       ↓                  │</w:t>
            </w:r>
          </w:p>
          <w:p w14:paraId="0FBB1F2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                         │         │  relay log (本地中继日志)   │</w:t>
            </w:r>
          </w:p>
          <w:p w14:paraId="6502285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                         │         │       ↓                  │</w:t>
            </w:r>
          </w:p>
          <w:p w14:paraId="1DFE080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                         │         │  SQL Thread 回放事件       │</w:t>
            </w:r>
          </w:p>
          <w:p w14:paraId="5EC36CB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                         │         │       ↓                  │</w:t>
            </w:r>
          </w:p>
          <w:p w14:paraId="671BFAA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                         │         │  InnoDB 引擎 → 数据落盘    │</w:t>
            </w:r>
          </w:p>
          <w:p w14:paraId="1AE9097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                         │         │                          │</w:t>
            </w:r>
          </w:p>
          <w:p w14:paraId="0228DEF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 read_only = OFF          │         │  read_only = ON           │</w:t>
            </w:r>
          </w:p>
          <w:p w14:paraId="72E053A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└──────────────────────┘         └──────────────────────┘</w:t>
            </w:r>
          </w:p>
        </w:tc>
      </w:tr>
    </w:tbl>
    <w:p w14:paraId="091D473F">
      <w:pPr>
        <w:rPr>
          <w:i w:val="0"/>
          <w:iCs w:val="0"/>
          <w:color w:val="auto"/>
        </w:rPr>
      </w:pPr>
    </w:p>
    <w:p w14:paraId="2536D60E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附录 B：SHOW REPLICA STATUS 关键字段速查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7B7A9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1A568E"/>
          </w:tcPr>
          <w:p w14:paraId="0A89357B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字段名</w:t>
            </w:r>
          </w:p>
        </w:tc>
        <w:tc>
          <w:tcPr>
            <w:tcW w:w="3009" w:type="dxa"/>
            <w:shd w:val="clear" w:color="auto" w:fill="1A568E"/>
          </w:tcPr>
          <w:p w14:paraId="29204940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含义</w:t>
            </w:r>
          </w:p>
        </w:tc>
        <w:tc>
          <w:tcPr>
            <w:tcW w:w="3009" w:type="dxa"/>
            <w:shd w:val="clear" w:color="auto" w:fill="1A568E"/>
          </w:tcPr>
          <w:p w14:paraId="76E89E50">
            <w:pPr>
              <w:jc w:val="center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iCs w:val="0"/>
                <w:color w:val="auto"/>
                <w:sz w:val="20"/>
              </w:rPr>
              <w:t>正常值</w:t>
            </w:r>
          </w:p>
        </w:tc>
      </w:tr>
      <w:tr w14:paraId="74BFC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7F9FD1C2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`Replica_IO_Running`</w:t>
            </w:r>
          </w:p>
        </w:tc>
        <w:tc>
          <w:tcPr>
            <w:tcW w:w="3009" w:type="dxa"/>
          </w:tcPr>
          <w:p w14:paraId="0094D05F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IO 线程状态</w:t>
            </w:r>
          </w:p>
        </w:tc>
        <w:tc>
          <w:tcPr>
            <w:tcW w:w="3009" w:type="dxa"/>
          </w:tcPr>
          <w:p w14:paraId="3BCDCB5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Yes</w:t>
            </w:r>
          </w:p>
        </w:tc>
      </w:tr>
      <w:tr w14:paraId="0953F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0F4F8"/>
          </w:tcPr>
          <w:p w14:paraId="0FF0909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`Replica_SQL_Running`</w:t>
            </w:r>
          </w:p>
        </w:tc>
        <w:tc>
          <w:tcPr>
            <w:tcW w:w="3009" w:type="dxa"/>
            <w:shd w:val="clear" w:color="auto" w:fill="F0F4F8"/>
          </w:tcPr>
          <w:p w14:paraId="4DCDEDC4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SQL 线程状态</w:t>
            </w:r>
          </w:p>
        </w:tc>
        <w:tc>
          <w:tcPr>
            <w:tcW w:w="3009" w:type="dxa"/>
            <w:shd w:val="clear" w:color="auto" w:fill="F0F4F8"/>
          </w:tcPr>
          <w:p w14:paraId="098AE02C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Yes</w:t>
            </w:r>
          </w:p>
        </w:tc>
      </w:tr>
      <w:tr w14:paraId="7A2E5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1266B19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`Seconds_Behind_Source`</w:t>
            </w:r>
          </w:p>
        </w:tc>
        <w:tc>
          <w:tcPr>
            <w:tcW w:w="3009" w:type="dxa"/>
          </w:tcPr>
          <w:p w14:paraId="38EA9673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从库落后主库的秒数</w:t>
            </w:r>
          </w:p>
        </w:tc>
        <w:tc>
          <w:tcPr>
            <w:tcW w:w="3009" w:type="dxa"/>
          </w:tcPr>
          <w:p w14:paraId="729264F6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0 或很小</w:t>
            </w:r>
          </w:p>
        </w:tc>
      </w:tr>
      <w:tr w14:paraId="73641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0F4F8"/>
          </w:tcPr>
          <w:p w14:paraId="63FBAADF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`Source_Host`</w:t>
            </w:r>
          </w:p>
        </w:tc>
        <w:tc>
          <w:tcPr>
            <w:tcW w:w="3009" w:type="dxa"/>
            <w:shd w:val="clear" w:color="auto" w:fill="F0F4F8"/>
          </w:tcPr>
          <w:p w14:paraId="46D69E53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主库 IP</w:t>
            </w:r>
          </w:p>
        </w:tc>
        <w:tc>
          <w:tcPr>
            <w:tcW w:w="3009" w:type="dxa"/>
            <w:shd w:val="clear" w:color="auto" w:fill="F0F4F8"/>
          </w:tcPr>
          <w:p w14:paraId="2C0D8479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192.168.100.20</w:t>
            </w:r>
          </w:p>
        </w:tc>
      </w:tr>
      <w:tr w14:paraId="45CDF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03B184C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`Source_Log_File`</w:t>
            </w:r>
          </w:p>
        </w:tc>
        <w:tc>
          <w:tcPr>
            <w:tcW w:w="3009" w:type="dxa"/>
          </w:tcPr>
          <w:p w14:paraId="0C70844C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从库正在读取的主库 binlog 文件</w:t>
            </w:r>
          </w:p>
        </w:tc>
        <w:tc>
          <w:tcPr>
            <w:tcW w:w="3009" w:type="dxa"/>
          </w:tcPr>
          <w:p w14:paraId="2DAE4CB6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与主库一致</w:t>
            </w:r>
          </w:p>
        </w:tc>
      </w:tr>
      <w:tr w14:paraId="57AB6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0F4F8"/>
          </w:tcPr>
          <w:p w14:paraId="7A08530E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`Read_Source_Log_Pos`</w:t>
            </w:r>
          </w:p>
        </w:tc>
        <w:tc>
          <w:tcPr>
            <w:tcW w:w="3009" w:type="dxa"/>
            <w:shd w:val="clear" w:color="auto" w:fill="F0F4F8"/>
          </w:tcPr>
          <w:p w14:paraId="235A52BA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从库读取到的 binlog 位置</w:t>
            </w:r>
          </w:p>
        </w:tc>
        <w:tc>
          <w:tcPr>
            <w:tcW w:w="3009" w:type="dxa"/>
            <w:shd w:val="clear" w:color="auto" w:fill="F0F4F8"/>
          </w:tcPr>
          <w:p w14:paraId="6FEC4C19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逐步增长</w:t>
            </w:r>
          </w:p>
        </w:tc>
      </w:tr>
      <w:tr w14:paraId="62243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0959CB92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`Relay_Log_File`</w:t>
            </w:r>
          </w:p>
        </w:tc>
        <w:tc>
          <w:tcPr>
            <w:tcW w:w="3009" w:type="dxa"/>
          </w:tcPr>
          <w:p w14:paraId="6103FB0C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从库当前的 relay log 文件名</w:t>
            </w:r>
          </w:p>
        </w:tc>
        <w:tc>
          <w:tcPr>
            <w:tcW w:w="3009" w:type="dxa"/>
          </w:tcPr>
          <w:p w14:paraId="7E7CAA16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有值</w:t>
            </w:r>
          </w:p>
        </w:tc>
      </w:tr>
      <w:tr w14:paraId="3E5E1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0F4F8"/>
          </w:tcPr>
          <w:p w14:paraId="4EBC8DDF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`Relay_Log_Pos`</w:t>
            </w:r>
          </w:p>
        </w:tc>
        <w:tc>
          <w:tcPr>
            <w:tcW w:w="3009" w:type="dxa"/>
            <w:shd w:val="clear" w:color="auto" w:fill="F0F4F8"/>
          </w:tcPr>
          <w:p w14:paraId="7B3EF570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relay log 当前位置</w:t>
            </w:r>
          </w:p>
        </w:tc>
        <w:tc>
          <w:tcPr>
            <w:tcW w:w="3009" w:type="dxa"/>
            <w:shd w:val="clear" w:color="auto" w:fill="F0F4F8"/>
          </w:tcPr>
          <w:p w14:paraId="15AA4184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逐步增长</w:t>
            </w:r>
          </w:p>
        </w:tc>
      </w:tr>
      <w:tr w14:paraId="70114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1EB0E7BF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`Last_IO_Error`</w:t>
            </w:r>
          </w:p>
        </w:tc>
        <w:tc>
          <w:tcPr>
            <w:tcW w:w="3009" w:type="dxa"/>
          </w:tcPr>
          <w:p w14:paraId="24D193F0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IO 线程最后的错误</w:t>
            </w:r>
          </w:p>
        </w:tc>
        <w:tc>
          <w:tcPr>
            <w:tcW w:w="3009" w:type="dxa"/>
          </w:tcPr>
          <w:p w14:paraId="4A9C26C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空（正常）</w:t>
            </w:r>
          </w:p>
        </w:tc>
      </w:tr>
      <w:tr w14:paraId="11486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0F4F8"/>
          </w:tcPr>
          <w:p w14:paraId="2F018B49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`Last_SQL_Error`</w:t>
            </w:r>
          </w:p>
        </w:tc>
        <w:tc>
          <w:tcPr>
            <w:tcW w:w="3009" w:type="dxa"/>
            <w:shd w:val="clear" w:color="auto" w:fill="F0F4F8"/>
          </w:tcPr>
          <w:p w14:paraId="3E8C4FF5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SQL 线程最后的错误</w:t>
            </w:r>
          </w:p>
        </w:tc>
        <w:tc>
          <w:tcPr>
            <w:tcW w:w="3009" w:type="dxa"/>
            <w:shd w:val="clear" w:color="auto" w:fill="F0F4F8"/>
          </w:tcPr>
          <w:p w14:paraId="67A542A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空（正常）</w:t>
            </w:r>
          </w:p>
        </w:tc>
      </w:tr>
      <w:tr w14:paraId="5D674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1C5D3CF8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`Source_Server_Id`</w:t>
            </w:r>
          </w:p>
        </w:tc>
        <w:tc>
          <w:tcPr>
            <w:tcW w:w="3009" w:type="dxa"/>
          </w:tcPr>
          <w:p w14:paraId="372D1CD9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主库的 server-id</w:t>
            </w:r>
          </w:p>
        </w:tc>
        <w:tc>
          <w:tcPr>
            <w:tcW w:w="3009" w:type="dxa"/>
          </w:tcPr>
          <w:p w14:paraId="59F96141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1</w:t>
            </w:r>
          </w:p>
        </w:tc>
      </w:tr>
      <w:tr w14:paraId="1FB66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0F4F8"/>
          </w:tcPr>
          <w:p w14:paraId="4900AC4C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`Replica_SQL_Running_State`</w:t>
            </w:r>
          </w:p>
        </w:tc>
        <w:tc>
          <w:tcPr>
            <w:tcW w:w="3009" w:type="dxa"/>
            <w:shd w:val="clear" w:color="auto" w:fill="F0F4F8"/>
          </w:tcPr>
          <w:p w14:paraId="67C606A7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SQL 线程的详细状态</w:t>
            </w:r>
          </w:p>
        </w:tc>
        <w:tc>
          <w:tcPr>
            <w:tcW w:w="3009" w:type="dxa"/>
            <w:shd w:val="clear" w:color="auto" w:fill="F0F4F8"/>
          </w:tcPr>
          <w:p w14:paraId="239D5410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Slave has read all relay log</w:t>
            </w:r>
          </w:p>
        </w:tc>
      </w:tr>
      <w:tr w14:paraId="08CF4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0A0BA5B4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`Executed_Gtid_Set`</w:t>
            </w:r>
          </w:p>
        </w:tc>
        <w:tc>
          <w:tcPr>
            <w:tcW w:w="3009" w:type="dxa"/>
          </w:tcPr>
          <w:p w14:paraId="2836F51B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已执行的 GTID 集合</w:t>
            </w:r>
          </w:p>
        </w:tc>
        <w:tc>
          <w:tcPr>
            <w:tcW w:w="3009" w:type="dxa"/>
          </w:tcPr>
          <w:p w14:paraId="5551011F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视配置而定</w:t>
            </w:r>
          </w:p>
        </w:tc>
      </w:tr>
      <w:tr w14:paraId="2C9A2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F0F4F8"/>
          </w:tcPr>
          <w:p w14:paraId="0BC7F9EA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`Last_IO_Errno`</w:t>
            </w:r>
          </w:p>
        </w:tc>
        <w:tc>
          <w:tcPr>
            <w:tcW w:w="3009" w:type="dxa"/>
            <w:shd w:val="clear" w:color="auto" w:fill="F0F4F8"/>
          </w:tcPr>
          <w:p w14:paraId="21E2AE8D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IO 线程最后的错误码</w:t>
            </w:r>
          </w:p>
        </w:tc>
        <w:tc>
          <w:tcPr>
            <w:tcW w:w="3009" w:type="dxa"/>
            <w:shd w:val="clear" w:color="auto" w:fill="F0F4F8"/>
          </w:tcPr>
          <w:p w14:paraId="35AC77A2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0（正常）</w:t>
            </w:r>
          </w:p>
        </w:tc>
      </w:tr>
      <w:tr w14:paraId="41F16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002C9ECC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`Last_SQL_Errno`</w:t>
            </w:r>
          </w:p>
        </w:tc>
        <w:tc>
          <w:tcPr>
            <w:tcW w:w="3009" w:type="dxa"/>
          </w:tcPr>
          <w:p w14:paraId="1C81A60A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SQL 线程最后的错误码</w:t>
            </w:r>
          </w:p>
        </w:tc>
        <w:tc>
          <w:tcPr>
            <w:tcW w:w="3009" w:type="dxa"/>
          </w:tcPr>
          <w:p w14:paraId="7F81E752">
            <w:pPr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0（正常）</w:t>
            </w:r>
          </w:p>
        </w:tc>
      </w:tr>
    </w:tbl>
    <w:p w14:paraId="23B980F4">
      <w:pPr>
        <w:rPr>
          <w:i w:val="0"/>
          <w:iCs w:val="0"/>
          <w:color w:val="auto"/>
        </w:rPr>
      </w:pPr>
    </w:p>
    <w:p w14:paraId="4F6736FB">
      <w:pPr>
        <w:pStyle w:val="5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附录 C：复制搭建流程总结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C544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2278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准备阶段                    主库配置                     从库配置</w:t>
            </w:r>
          </w:p>
          <w:p w14:paraId="35ECA7CF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┌────────────┐          ┌──────────────┐          ┌──────────────┐</w:t>
            </w:r>
          </w:p>
          <w:p w14:paraId="07947A1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克隆虚拟机    │          │ 编辑 mysqld.cnf │          │ 编辑 mysqld.cnf │</w:t>
            </w:r>
          </w:p>
          <w:p w14:paraId="242694A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改 IP (.21)  │          │ server-id = 1  │          │ server-id = 2  │</w:t>
            </w:r>
          </w:p>
          <w:p w14:paraId="68B5028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改主机名      │          │ log_bin = ON   │          │ relay_log = ...│</w:t>
            </w:r>
          </w:p>
          <w:p w14:paraId="43CDCC8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删 auto.cnf  │          │ binlog_format  │          │ read_only = ON │</w:t>
            </w:r>
          </w:p>
          <w:p w14:paraId="1256C3EB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│ 互 ping      │          │ bind-address   │          │ bind-address   │</w:t>
            </w:r>
          </w:p>
          <w:p w14:paraId="74F0BF8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>└────────────┘          │ 重启 MySQL     │          │ 重启 MySQL     │</w:t>
            </w:r>
          </w:p>
          <w:p w14:paraId="0DD43BA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      │ 创建 repl 账号   │          └──────┬───────┘</w:t>
            </w:r>
          </w:p>
          <w:p w14:paraId="2AF61D8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      │ 放通防火墙       │                 │</w:t>
            </w:r>
          </w:p>
          <w:p w14:paraId="7137985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      └──────┬───────┘                 │</w:t>
            </w:r>
          </w:p>
          <w:p w14:paraId="1404F0F6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             │                          │</w:t>
            </w:r>
          </w:p>
          <w:p w14:paraId="5342F38E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      ┌──────┴───────┐          ┌──────┴───────┐</w:t>
            </w:r>
          </w:p>
          <w:p w14:paraId="249690A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      │ SHOW BINARY   │          │ mysqldump 还原 │</w:t>
            </w:r>
          </w:p>
          <w:p w14:paraId="3AB125B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      │ LOG STATUS    │ ──scp──→ │ 到从库         │</w:t>
            </w:r>
          </w:p>
          <w:p w14:paraId="7778AFCC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      │ 记录 File/Pos  │  备份文件  └──────┬───────┘</w:t>
            </w:r>
          </w:p>
          <w:p w14:paraId="6232C8D5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      └──────────────┘                   │</w:t>
            </w:r>
          </w:p>
          <w:p w14:paraId="67E9BB8D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                                ┌──────┴───────┐</w:t>
            </w:r>
          </w:p>
          <w:p w14:paraId="26CD056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                                │ CHANGE REPLIC.│</w:t>
            </w:r>
          </w:p>
          <w:p w14:paraId="11224B5A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                                │ SOURCE TO ...  │</w:t>
            </w:r>
          </w:p>
          <w:p w14:paraId="3B97D797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                                │ START REPLICA  │</w:t>
            </w:r>
          </w:p>
          <w:p w14:paraId="5CC67780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                                │ SHOW REPLICA   │</w:t>
            </w:r>
          </w:p>
          <w:p w14:paraId="5BFB75E4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                                │ STATUS\G       │</w:t>
            </w:r>
          </w:p>
          <w:p w14:paraId="1212CC49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                                │ → 双 Yes ✓      │</w:t>
            </w:r>
          </w:p>
          <w:p w14:paraId="50E344C2">
            <w:pPr>
              <w:spacing w:before="0" w:after="0" w:line="264" w:lineRule="auto"/>
              <w:rPr>
                <w:i w:val="0"/>
                <w:iCs w:val="0"/>
                <w:color w:val="auto"/>
              </w:rPr>
            </w:pPr>
            <w:r>
              <w:rPr>
                <w:rFonts w:ascii="Consolas" w:hAnsi="Consolas"/>
                <w:i w:val="0"/>
                <w:iCs w:val="0"/>
                <w:color w:val="auto"/>
                <w:sz w:val="18"/>
              </w:rPr>
              <w:t xml:space="preserve">                                                  └──────────────┘</w:t>
            </w:r>
          </w:p>
        </w:tc>
      </w:tr>
    </w:tbl>
    <w:p w14:paraId="021A7BA3">
      <w:pPr>
        <w:rPr>
          <w:i w:val="0"/>
          <w:iCs w:val="0"/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17452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2A68DC9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✅</w:t>
            </w:r>
          </w:p>
          <w:p w14:paraId="27D08E71">
            <w:pPr>
              <w:spacing w:before="20" w:after="20" w:line="312" w:lineRule="auto"/>
              <w:rPr>
                <w:i w:val="0"/>
                <w:iCs w:val="0"/>
                <w:color w:val="auto"/>
              </w:rPr>
            </w:pPr>
            <w:r>
              <w:rPr>
                <w:rFonts w:ascii="微软雅黑" w:hAnsi="微软雅黑" w:eastAsia="微软雅黑"/>
                <w:i w:val="0"/>
                <w:iCs w:val="0"/>
                <w:color w:val="auto"/>
                <w:sz w:val="20"/>
              </w:rPr>
              <w:t>实验完成标志：主从复制搭建成功（双 Yes）、数据同步验证通过、4 种故障排查完成、高可用方案理解到位。</w:t>
            </w:r>
          </w:p>
        </w:tc>
      </w:tr>
    </w:tbl>
    <w:p w14:paraId="6FDC0E2F">
      <w:pPr>
        <w:rPr>
          <w:i w:val="0"/>
          <w:iCs w:val="0"/>
          <w:color w:val="auto"/>
        </w:rPr>
      </w:pPr>
    </w:p>
    <w:sectPr>
      <w:foot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86A13">
    <w:pPr>
      <w:pStyle w:val="24"/>
      <w:jc w:val="center"/>
    </w:pPr>
    <w:r>
      <w:rPr>
        <w:rFonts w:ascii="微软雅黑" w:hAnsi="微软雅黑" w:eastAsia="微软雅黑"/>
        <w:color w:val="999999"/>
        <w:sz w:val="18"/>
      </w:rPr>
      <w:t>数据库系统管理与运维 - 实验手册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D873A0"/>
    <w:rsid w:val="614B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微软雅黑" w:hAnsi="微软雅黑" w:eastAsia="微软雅黑" w:cstheme="minorBidi"/>
      <w:color w:val="3333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A568E"/>
      <w:sz w:val="44"/>
      <w:szCs w:val="28"/>
    </w:rPr>
  </w:style>
  <w:style w:type="paragraph" w:styleId="4">
    <w:name w:val="heading 2"/>
    <w:basedOn w:val="1"/>
    <w:next w:val="1"/>
    <w:link w:val="137"/>
    <w:unhideWhenUsed/>
    <w:qFormat/>
    <w:uiPriority w:val="9"/>
    <w:pPr>
      <w:keepNext/>
      <w:keepLines/>
      <w:spacing w:before="320" w:after="160"/>
      <w:outlineLvl w:val="1"/>
    </w:pPr>
    <w:rPr>
      <w:rFonts w:asciiTheme="majorHAnsi" w:hAnsiTheme="majorHAnsi" w:eastAsiaTheme="majorEastAsia" w:cstheme="majorBidi"/>
      <w:b/>
      <w:bCs/>
      <w:color w:val="1A568E"/>
      <w:sz w:val="34"/>
      <w:szCs w:val="26"/>
    </w:rPr>
  </w:style>
  <w:style w:type="paragraph" w:styleId="5">
    <w:name w:val="heading 3"/>
    <w:basedOn w:val="1"/>
    <w:next w:val="1"/>
    <w:link w:val="135"/>
    <w:unhideWhenUsed/>
    <w:qFormat/>
    <w:uiPriority w:val="9"/>
    <w:pPr>
      <w:keepNext/>
      <w:keepLines/>
      <w:spacing w:before="320" w:after="160"/>
      <w:outlineLvl w:val="2"/>
    </w:pPr>
    <w:rPr>
      <w:rFonts w:asciiTheme="majorAscii" w:hAnsiTheme="majorAscii" w:eastAsiaTheme="majorEastAsia" w:cstheme="majorBidi"/>
      <w:b/>
      <w:color w:val="2C6FAD"/>
      <w:sz w:val="28"/>
    </w:rPr>
  </w:style>
  <w:style w:type="paragraph" w:styleId="6">
    <w:name w:val="heading 4"/>
    <w:basedOn w:val="1"/>
    <w:next w:val="1"/>
    <w:link w:val="136"/>
    <w:unhideWhenUsed/>
    <w:qFormat/>
    <w:uiPriority w:val="9"/>
    <w:pPr>
      <w:keepNext/>
      <w:keepLines/>
      <w:spacing w:before="320" w:after="160"/>
      <w:outlineLvl w:val="3"/>
    </w:pPr>
    <w:rPr>
      <w:rFonts w:asciiTheme="majorAscii" w:hAnsiTheme="majorAscii" w:eastAsiaTheme="majorEastAsia" w:cstheme="majorBidi"/>
      <w:b/>
      <w:color w:val="3A87C2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3 Char"/>
    <w:basedOn w:val="132"/>
    <w:link w:val="5"/>
    <w:uiPriority w:val="9"/>
    <w:rPr>
      <w:rFonts w:asciiTheme="majorAscii" w:hAnsiTheme="majorAscii" w:eastAsiaTheme="majorEastAsia" w:cstheme="majorBidi"/>
      <w:b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6">
    <w:name w:val="Heading 4 Char"/>
    <w:basedOn w:val="132"/>
    <w:link w:val="6"/>
    <w:semiHidden/>
    <w:uiPriority w:val="9"/>
    <w:rPr>
      <w:rFonts w:asciiTheme="majorAscii" w:hAnsiTheme="majorAscii" w:eastAsiaTheme="majorEastAsia" w:cstheme="majorBidi"/>
      <w:b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7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8">
    <w:name w:val="Header Char"/>
    <w:basedOn w:val="132"/>
    <w:link w:val="25"/>
    <w:uiPriority w:val="99"/>
  </w:style>
  <w:style w:type="character" w:customStyle="1" w:styleId="139">
    <w:name w:val="Footer Char"/>
    <w:basedOn w:val="132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before="40" w:after="40" w:line="276" w:lineRule="auto"/>
      <w:ind w:left="283"/>
    </w:pPr>
    <w:rPr>
      <w:rFonts w:ascii="Consolas" w:hAnsi="Consolas" w:eastAsiaTheme="minorEastAsia" w:cstheme="minorBidi"/>
      <w:color w:val="2B2B2B"/>
      <w:sz w:val="19"/>
      <w:szCs w:val="22"/>
      <w:lang w:val="en-US" w:eastAsia="en-US" w:bidi="ar-SA"/>
    </w:rPr>
  </w:style>
  <w:style w:type="paragraph" w:customStyle="1" w:styleId="165">
    <w:name w:val="AsideBlock"/>
    <w:uiPriority w:val="0"/>
    <w:pPr>
      <w:spacing w:before="40" w:after="40" w:line="312" w:lineRule="auto"/>
      <w:ind w:left="454"/>
    </w:pPr>
    <w:rPr>
      <w:rFonts w:ascii="微软雅黑" w:hAnsi="微软雅黑" w:eastAsia="微软雅黑" w:cstheme="minorBidi"/>
      <w:color w:val="4A4A4A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263</Words>
  <Characters>349</Characters>
  <Lines>0</Lines>
  <Paragraphs>0</Paragraphs>
  <TotalTime>1</TotalTime>
  <ScaleCrop>false</ScaleCrop>
  <LinksUpToDate>false</LinksUpToDate>
  <CharactersWithSpaces>408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希</cp:lastModifiedBy>
  <dcterms:modified xsi:type="dcterms:W3CDTF">2026-06-11T23:59:48Z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eyJoZGlkIjoiOWFkODU4ZGVlN2JlY2QzZTgwZmI0OTYxNGZmNzEyOTYiLCJ1c2VySWQiOiIzNjY1NDQ3NzYifQ==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556FF4F1158D4FC9A76701A637BA104C_12</vt:lpwstr>
  </property>
</Properties>
</file>