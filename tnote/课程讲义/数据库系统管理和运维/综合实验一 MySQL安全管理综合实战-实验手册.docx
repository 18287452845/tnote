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D6FB9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FC2531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05E3EA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434D18">
      <w:pPr>
        <w:shd w:val="clear"/>
        <w:jc w:val="center"/>
        <w:rPr>
          <w:rFonts w:hint="eastAsia"/>
          <w:b/>
          <w:color w:val="000000" w:themeColor="text1"/>
          <w:sz w:val="5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56"/>
          <w:lang w:val="en-US" w:eastAsia="zh-CN"/>
          <w14:textFill>
            <w14:solidFill>
              <w14:schemeClr w14:val="tx1"/>
            </w14:solidFill>
          </w14:textFill>
        </w:rPr>
        <w:t>数据库系统管理与运维</w:t>
      </w:r>
    </w:p>
    <w:p w14:paraId="205FA5F2">
      <w:pPr>
        <w:shd w:val="clear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56"/>
          <w14:textFill>
            <w14:solidFill>
              <w14:schemeClr w14:val="tx1"/>
            </w14:solidFill>
          </w14:textFill>
        </w:rPr>
        <w:t>综合实验一</w:t>
      </w:r>
    </w:p>
    <w:p w14:paraId="586F9E09">
      <w:pPr>
        <w:shd w:val="clear"/>
        <w:jc w:val="center"/>
        <w:rPr>
          <w:rFonts w:ascii="微软雅黑" w:hAnsi="微软雅黑" w:eastAsia="微软雅黑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32"/>
          <w14:textFill>
            <w14:solidFill>
              <w14:schemeClr w14:val="tx1"/>
            </w14:solidFill>
          </w14:textFill>
        </w:rPr>
        <w:t>MySQL 安全管理综合实战</w:t>
      </w:r>
    </w:p>
    <w:p w14:paraId="64FD074C">
      <w:pPr>
        <w:shd w:val="clear"/>
        <w:ind w:firstLine="1920" w:firstLineChars="600"/>
        <w:jc w:val="left"/>
        <w:rPr>
          <w:rFonts w:hint="default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姓名：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526EC754">
      <w:pPr>
        <w:shd w:val="clear"/>
        <w:ind w:firstLine="1920" w:firstLineChars="600"/>
        <w:jc w:val="left"/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学号：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48568D8F">
      <w:pPr>
        <w:shd w:val="clear"/>
        <w:ind w:firstLine="1920" w:firstLineChars="600"/>
        <w:jc w:val="left"/>
        <w:rPr>
          <w:rFonts w:hint="default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班级：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64291F3D">
      <w:pPr>
        <w:shd w:val="clear"/>
        <w:jc w:val="center"/>
        <w:rPr>
          <w:rFonts w:ascii="微软雅黑" w:hAnsi="微软雅黑" w:eastAsia="微软雅黑"/>
          <w:color w:val="000000" w:themeColor="text1"/>
          <w:sz w:val="32"/>
          <w14:textFill>
            <w14:solidFill>
              <w14:schemeClr w14:val="tx1"/>
            </w14:solidFill>
          </w14:textFill>
        </w:rPr>
      </w:pPr>
    </w:p>
    <w:p w14:paraId="6D2BABA9">
      <w:pPr>
        <w:shd w:val="clear"/>
        <w:jc w:val="center"/>
        <w:rPr>
          <w:rFonts w:ascii="微软雅黑" w:hAnsi="微软雅黑" w:eastAsia="微软雅黑"/>
          <w:color w:val="000000" w:themeColor="text1"/>
          <w:sz w:val="32"/>
          <w14:textFill>
            <w14:solidFill>
              <w14:schemeClr w14:val="tx1"/>
            </w14:solidFill>
          </w14:textFill>
        </w:rPr>
      </w:pPr>
    </w:p>
    <w:p w14:paraId="42373A8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0A1489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444DF0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36552F">
      <w:pPr>
        <w:shd w:val="clear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环境：Ubuntu 2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微软雅黑" w:hAnsi="微软雅黑" w:eastAsia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.04 LTS + MySQL 8.0 + Navicat</w:t>
      </w:r>
    </w:p>
    <w:p w14:paraId="104138D9">
      <w:pPr>
        <w:shd w:val="clear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密码：统一使用 123456（课堂环境）</w:t>
      </w:r>
    </w:p>
    <w:p w14:paraId="440AB608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643F30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🎯 </w:t>
      </w: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本实验学习目标</w:t>
      </w:r>
    </w:p>
    <w:p w14:paraId="0A4521D1">
      <w:pPr>
        <w:shd w:val="clear"/>
        <w:spacing w:before="20" w:after="20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 •  能从零完成 MySQL 安装、安全加固、账号体系搭建和权限验证的全流程</w:t>
      </w:r>
    </w:p>
    <w:p w14:paraId="78E0787D">
      <w:pPr>
        <w:shd w:val="clear"/>
        <w:spacing w:before="20" w:after="20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 •  能模拟真实企业场景，设计并实施多角色账号权限方案</w:t>
      </w:r>
    </w:p>
    <w:p w14:paraId="16B3EDE0">
      <w:pPr>
        <w:shd w:val="clear"/>
        <w:spacing w:before="20" w:after="20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 •  能使用审计手段验证安全配置的有效性</w:t>
      </w:r>
    </w:p>
    <w:p w14:paraId="006E579F">
      <w:pPr>
        <w:shd w:val="clear"/>
        <w:spacing w:before="20" w:after="20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 •  能编写安全加固检查脚本并输出检查报告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170D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00C5856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🧭</w:t>
            </w:r>
          </w:p>
          <w:p w14:paraId="04C4A00C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实验主线：安装与加固 → 账号体系设计 → 权限实施与验证 → 安全审计与报告</w:t>
            </w:r>
          </w:p>
          <w:p w14:paraId="09847E66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本实验将项目五中分散的知识点串联为一个完整的安全管理流程，模拟企业新服务器上线前的安全配置场景。</w:t>
            </w:r>
          </w:p>
        </w:tc>
      </w:tr>
    </w:tbl>
    <w:p w14:paraId="24498951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D987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BDE5EB2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🖥️</w:t>
            </w:r>
          </w:p>
          <w:p w14:paraId="4833AC7E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实验拓扑</w:t>
            </w:r>
          </w:p>
          <w:p w14:paraId="0DDF2F4A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虚拟机（VM）：Ubuntu 24.04 LTS，运行 MySQL 8.0（IP：`192.168.100.20`）</w:t>
            </w:r>
          </w:p>
          <w:p w14:paraId="7851E0B7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宿主机（Windows）：使用 Navicat 远程连接虚拟机中的 MySQL</w:t>
            </w:r>
          </w:p>
          <w:p w14:paraId="7D0B7353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所有密码统一使用 `123456`（课堂环境）</w:t>
            </w:r>
          </w:p>
          <w:p w14:paraId="3EB78D9E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课堂产出</w:t>
            </w:r>
          </w:p>
          <w:p w14:paraId="7F724132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一份完整的企业数据库安全加固配置</w:t>
            </w:r>
          </w:p>
          <w:p w14:paraId="363827C1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一套多角色账号权限方案及验证记录</w:t>
            </w:r>
          </w:p>
          <w:p w14:paraId="33102D2A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 一份安全审计检查报告</w:t>
            </w:r>
          </w:p>
        </w:tc>
      </w:tr>
    </w:tbl>
    <w:p w14:paraId="6FFC4BF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FC9D1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958F3A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实验背景</w:t>
      </w:r>
    </w:p>
    <w:p w14:paraId="785A748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某创业公司新购一台 Ubuntu 服务器，需要部署 MySQL 数据库，为公司的电商系统提供数据存储服务。公司有以下几类人员需要访问数据库：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F8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3DE18EAC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角色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7FD728C0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职责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A540EE4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数据访问需求</w:t>
            </w:r>
          </w:p>
        </w:tc>
      </w:tr>
      <w:tr w14:paraId="4AD1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0576928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运维工程师（DBA）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ADF6FEF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数据库管理、备份恢复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4F5B3A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全库管理权限</w:t>
            </w:r>
          </w:p>
        </w:tc>
      </w:tr>
      <w:tr w14:paraId="2000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7249A6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后端开发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594A32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编写业务代码、调试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D43303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开发库的读写 + 建表权限</w:t>
            </w:r>
          </w:p>
        </w:tc>
      </w:tr>
      <w:tr w14:paraId="2EEF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FC005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数据分析师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4BD0A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生成报表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0D8BA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生产库只读</w:t>
            </w:r>
          </w:p>
        </w:tc>
      </w:tr>
      <w:tr w14:paraId="0947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E316799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客户端应用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7F245E1D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电商系统运行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55C8589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特定库的 CRUD 权限</w:t>
            </w:r>
          </w:p>
        </w:tc>
      </w:tr>
    </w:tbl>
    <w:p w14:paraId="74BF022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588D54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你的任务是以安全运维工程师的身份，完成从安装到安全审计的全部流程。</w:t>
      </w:r>
    </w:p>
    <w:p w14:paraId="2B9CFBD8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B00498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任务一 服务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器安全初始化</w:t>
      </w:r>
    </w:p>
    <w:p w14:paraId="38808AAE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1.1 环境准备</w:t>
      </w:r>
    </w:p>
    <w:p w14:paraId="7CA6D118">
      <w:pPr>
        <w:pStyle w:val="6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第 1 步：拍摄快照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5C56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E111DD2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📸</w:t>
            </w:r>
          </w:p>
          <w:p w14:paraId="2291C257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在 VMware 中拍摄快照，命名为"综合实验一-初始状态"。后续操作出错时可快速恢复。</w:t>
            </w:r>
          </w:p>
        </w:tc>
      </w:tr>
    </w:tbl>
    <w:p w14:paraId="71A68844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6C236E">
      <w:pPr>
        <w:pStyle w:val="6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第 2 步：系统更新与时间校准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F50D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EBA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更新系统</w:t>
            </w:r>
          </w:p>
          <w:p w14:paraId="61B15F4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apt update &amp;&amp; sudo apt upgrade -y</w:t>
            </w:r>
          </w:p>
          <w:p w14:paraId="191FFAC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FE2DFA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确认时区为上海</w:t>
            </w:r>
          </w:p>
          <w:p w14:paraId="4AD80C1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timedatectl set-timezone Asia/Shanghai</w:t>
            </w:r>
          </w:p>
          <w:p w14:paraId="7087125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timedatectl</w:t>
            </w:r>
          </w:p>
          <w:p w14:paraId="2FA8DE1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BB0C9A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测试网络连通性</w:t>
            </w:r>
          </w:p>
          <w:p w14:paraId="313B8CF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ping -c 4 mirrors.aliyun.com</w:t>
            </w:r>
          </w:p>
        </w:tc>
      </w:tr>
    </w:tbl>
    <w:p w14:paraId="238B2434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75B58F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1.2 MySQL 安装与加固</w:t>
      </w:r>
    </w:p>
    <w:p w14:paraId="191E12E0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 1 步：安装 MySQL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5839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53A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apt install -y mysql-server</w:t>
            </w:r>
          </w:p>
          <w:p w14:paraId="6F4ECC1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systemctl enable --now mysql</w:t>
            </w:r>
          </w:p>
          <w:p w14:paraId="5346F8B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mysql --version</w:t>
            </w:r>
          </w:p>
        </w:tc>
      </w:tr>
    </w:tbl>
    <w:p w14:paraId="2EAC9F9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B21D33F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 2 步：运行安全加固向导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8ACD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F5C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mysql_secure_installation</w:t>
            </w:r>
          </w:p>
        </w:tc>
      </w:tr>
    </w:tbl>
    <w:p w14:paraId="5BC7D8BE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F50EB6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按以下选项配置：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10BEA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671AB2B4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选项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5A491EEB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选择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9275E76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原因</w:t>
            </w:r>
          </w:p>
        </w:tc>
      </w:tr>
      <w:tr w14:paraId="3D7B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5518F92D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VALIDATE PASSWORD COMPONENT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4DC08090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No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30FE3F4D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课堂统一简单密码</w:t>
            </w:r>
          </w:p>
        </w:tc>
      </w:tr>
      <w:tr w14:paraId="66C9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B91D31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root 密码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AB12066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`123456`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C8AFB2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课堂统一密码</w:t>
            </w:r>
          </w:p>
        </w:tc>
      </w:tr>
      <w:tr w14:paraId="28D9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0D3F0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删除匿名用户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E9550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Yes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20CEB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安全基线</w:t>
            </w:r>
          </w:p>
        </w:tc>
      </w:tr>
      <w:tr w14:paraId="121F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F4E0DFC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禁止 root 远程登录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43CB15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Yes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CE89E6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安全基线</w:t>
            </w:r>
          </w:p>
        </w:tc>
      </w:tr>
      <w:tr w14:paraId="4A3B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89BD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删除 test 数据库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14A79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Yes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427F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安全基线</w:t>
            </w:r>
          </w:p>
        </w:tc>
      </w:tr>
      <w:tr w14:paraId="694B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533E8B14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刷新权限表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E999B8A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Yes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F0CC67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确保生效</w:t>
            </w:r>
          </w:p>
        </w:tc>
      </w:tr>
    </w:tbl>
    <w:p w14:paraId="02182B72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C9A756E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 3 步：验证加固结果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B7A3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4EB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mysql</w:t>
            </w:r>
          </w:p>
          <w:p w14:paraId="61A2120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0703AE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-- 1. 确认匿名用户已删除</w:t>
            </w:r>
          </w:p>
          <w:p w14:paraId="49FCD4C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user, host FROM mysql.user WHERE user = '';</w:t>
            </w:r>
          </w:p>
          <w:p w14:paraId="6832146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预期：空结果集</w:t>
            </w:r>
          </w:p>
          <w:p w14:paraId="7011B3C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9B5103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-- 2. 确认 root 只能本机登录</w:t>
            </w:r>
          </w:p>
          <w:p w14:paraId="7DA017A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user, host FROM mysql.user WHERE user = 'root';</w:t>
            </w:r>
          </w:p>
          <w:p w14:paraId="7099741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预期：host 列只有 localhost</w:t>
            </w:r>
          </w:p>
          <w:p w14:paraId="676AB38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21209A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-- 3. 确认 test 数据库已删除</w:t>
            </w:r>
          </w:p>
          <w:p w14:paraId="4E622AB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DATABASES LIKE 'test';</w:t>
            </w:r>
          </w:p>
          <w:p w14:paraId="7F8A14E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预期：空结果集</w:t>
            </w:r>
          </w:p>
          <w:p w14:paraId="1A54BA3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C4A2AD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-- 4. 确认版本</w:t>
            </w:r>
          </w:p>
          <w:p w14:paraId="186B9F4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VERSION();</w:t>
            </w:r>
          </w:p>
        </w:tc>
      </w:tr>
    </w:tbl>
    <w:p w14:paraId="6A152556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5B19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4DF7EFC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✅</w:t>
            </w:r>
          </w:p>
          <w:p w14:paraId="6E4F6278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检查点 1：匿名用户为空、root 只有 localhost、test 库已删除、服务正常运行。</w:t>
            </w:r>
          </w:p>
        </w:tc>
      </w:tr>
    </w:tbl>
    <w:p w14:paraId="7731E79E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CC30A4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0026E32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任务二 安全基线配置</w:t>
      </w:r>
    </w:p>
    <w:p w14:paraId="5C23E3AB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2.1 修改配置文件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A8C8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0EB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nano /etc/mysql/mysql.conf.d/mysqld.cnf</w:t>
            </w:r>
          </w:p>
        </w:tc>
      </w:tr>
    </w:tbl>
    <w:p w14:paraId="420F80F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DB4764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在 </w:t>
      </w:r>
      <w:r>
        <w:rPr>
          <w:rFonts w:ascii="Consolas" w:hAnsi="Consolas"/>
          <w:color w:val="000000" w:themeColor="text1"/>
          <w:sz w:val="19"/>
          <w14:textFill>
            <w14:solidFill>
              <w14:schemeClr w14:val="tx1"/>
            </w14:solidFill>
          </w14:textFill>
        </w:rPr>
        <w:t>[mysqld]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段中确认或添加以下配置：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3253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548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[mysqld]</w:t>
            </w:r>
          </w:p>
          <w:p w14:paraId="331044F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网络边界：监听所有网卡（内网实验）</w:t>
            </w:r>
          </w:p>
          <w:p w14:paraId="18389C1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bind-address = 0.0.0.0</w:t>
            </w:r>
          </w:p>
          <w:p w14:paraId="6AF276A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port = 3306</w:t>
            </w:r>
          </w:p>
          <w:p w14:paraId="24D8ED3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17E6AD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字符集</w:t>
            </w:r>
          </w:p>
          <w:p w14:paraId="3BE2DD4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character-set-server = utf8mb4</w:t>
            </w:r>
          </w:p>
          <w:p w14:paraId="6E287CA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collation-server = utf8mb4_unicode_ci</w:t>
            </w:r>
          </w:p>
          <w:p w14:paraId="7A8C2A4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33B5EC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时区</w:t>
            </w:r>
          </w:p>
          <w:p w14:paraId="74DD68B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default-time-zone = '+08:00'</w:t>
            </w:r>
          </w:p>
          <w:p w14:paraId="180CD53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D1790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日志配置</w:t>
            </w:r>
          </w:p>
          <w:p w14:paraId="4116B0F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log_error = /var/log/mysql/error.log</w:t>
            </w:r>
          </w:p>
          <w:p w14:paraId="4DD8C56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slow_query_log = 1</w:t>
            </w:r>
          </w:p>
          <w:p w14:paraId="3D6009F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slow_query_log_file = /var/log/mysql/slow.log</w:t>
            </w:r>
          </w:p>
          <w:p w14:paraId="5C6210C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long_query_time = 2</w:t>
            </w:r>
          </w:p>
          <w:p w14:paraId="46CBC7A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794E98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binlog（数据恢复基础）</w:t>
            </w:r>
          </w:p>
          <w:p w14:paraId="4FA16D2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log_bin = /var/lib/mysql/mysql-bin</w:t>
            </w:r>
          </w:p>
          <w:p w14:paraId="71FF3CF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binlog_format = ROW</w:t>
            </w:r>
          </w:p>
          <w:p w14:paraId="28B7BBF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server_id = 1</w:t>
            </w:r>
          </w:p>
          <w:p w14:paraId="3F1DDCE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binlog_expire_logs_seconds = 604800</w:t>
            </w:r>
          </w:p>
          <w:p w14:paraId="3B8A514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max_binlog_size = 100M</w:t>
            </w:r>
          </w:p>
        </w:tc>
      </w:tr>
    </w:tbl>
    <w:p w14:paraId="1F6571E2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E96537E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在 </w:t>
      </w:r>
      <w:r>
        <w:rPr>
          <w:rFonts w:ascii="Consolas" w:hAnsi="Consolas"/>
          <w:color w:val="000000" w:themeColor="text1"/>
          <w:sz w:val="19"/>
          <w14:textFill>
            <w14:solidFill>
              <w14:schemeClr w14:val="tx1"/>
            </w14:solidFill>
          </w14:textFill>
        </w:rPr>
        <w:t>[client]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段添加：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0545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4A2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[client]</w:t>
            </w:r>
          </w:p>
          <w:p w14:paraId="110250C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default-character-set = utf8mb4</w:t>
            </w:r>
          </w:p>
        </w:tc>
      </w:tr>
    </w:tbl>
    <w:p w14:paraId="3A2FAAC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070E3EF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2.2 重启并验证所有配置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5A0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3C8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systemctl restart mysql</w:t>
            </w:r>
          </w:p>
          <w:p w14:paraId="39BFE44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systemctl status mysql --no-pager</w:t>
            </w:r>
          </w:p>
        </w:tc>
      </w:tr>
    </w:tbl>
    <w:p w14:paraId="4814358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86B3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7F9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mysql</w:t>
            </w:r>
          </w:p>
          <w:p w14:paraId="03CDBA2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AAD941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逐项验证</w:t>
            </w:r>
          </w:p>
          <w:p w14:paraId="785D9DF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'bind_address';          -- 0.0.0.0</w:t>
            </w:r>
          </w:p>
          <w:p w14:paraId="031354A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'character_set_server';  -- utf8mb4</w:t>
            </w:r>
          </w:p>
          <w:p w14:paraId="5891932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'collation_server';      -- utf8mb4_unicode_ci</w:t>
            </w:r>
          </w:p>
          <w:p w14:paraId="72DBC7B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'time_zone';             -- +08:00</w:t>
            </w:r>
          </w:p>
          <w:p w14:paraId="43DB408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'log_bin';               -- ON</w:t>
            </w:r>
          </w:p>
          <w:p w14:paraId="4257EE3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'binlog_format';         -- ROW</w:t>
            </w:r>
          </w:p>
          <w:p w14:paraId="42A068E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'slow_query_log';        -- ON</w:t>
            </w:r>
          </w:p>
          <w:p w14:paraId="662064C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VARIABLES LIKE 'long_query_time';       -- 2</w:t>
            </w:r>
          </w:p>
        </w:tc>
      </w:tr>
    </w:tbl>
    <w:p w14:paraId="146C4A5A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A408B4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2.3 配置防火墙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ED8B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2E3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查看防火墙状态</w:t>
            </w:r>
          </w:p>
          <w:p w14:paraId="09355B6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ufw status</w:t>
            </w:r>
          </w:p>
          <w:p w14:paraId="451FE28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145D83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如果防火墙已启用，只允许内网访问 MySQL</w:t>
            </w:r>
          </w:p>
          <w:p w14:paraId="300EF73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ufw allow from 192.168.100.0/24 to any port 3306 proto tcp</w:t>
            </w:r>
          </w:p>
          <w:p w14:paraId="15ED40C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BF7E60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# 如果防火墙未启用，跳过此步骤</w:t>
            </w:r>
          </w:p>
        </w:tc>
      </w:tr>
    </w:tbl>
    <w:p w14:paraId="333A11E8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385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75DA8CC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✅</w:t>
            </w:r>
          </w:p>
          <w:p w14:paraId="69247908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检查点 2：所有 8 项配置变量验证通过，防火墙规则已配置。</w:t>
            </w:r>
          </w:p>
        </w:tc>
      </w:tr>
    </w:tbl>
    <w:p w14:paraId="1F6276F7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1C7B4AB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C1D6FE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任务三 企业账号体系搭建</w:t>
      </w:r>
    </w:p>
    <w:p w14:paraId="39210FEB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3.1 创建业务数据库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551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0DC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sudo mysql</w:t>
            </w:r>
          </w:p>
          <w:p w14:paraId="35BE806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B64C24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降低密码策略（课堂环境）</w:t>
            </w:r>
          </w:p>
          <w:p w14:paraId="612A41B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SET GLOBAL validate_password.policy = LOW;</w:t>
            </w:r>
          </w:p>
          <w:p w14:paraId="15097F0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SET GLOBAL validate_password.length = 6;</w:t>
            </w:r>
          </w:p>
          <w:p w14:paraId="3A9CF36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23E718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创建电商系统数据库</w:t>
            </w:r>
          </w:p>
          <w:p w14:paraId="133BD6F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DATABASE IF NOT EXISTS ecommerce</w:t>
            </w:r>
          </w:p>
          <w:p w14:paraId="07A025E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DEFAULT CHARACTER SET utf8mb4</w:t>
            </w:r>
          </w:p>
          <w:p w14:paraId="05AA29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DEFAULT COLLATE utf8mb4_unicode_ci;</w:t>
            </w:r>
          </w:p>
          <w:p w14:paraId="4B6E6E8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9095AF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切换到电商库</w:t>
            </w:r>
          </w:p>
          <w:p w14:paraId="5AA1D1C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ecommerce;</w:t>
            </w:r>
          </w:p>
          <w:p w14:paraId="5DCDF1E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1B8909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创建用户表</w:t>
            </w:r>
          </w:p>
          <w:p w14:paraId="0955EF1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TABLE users (</w:t>
            </w:r>
          </w:p>
          <w:p w14:paraId="712BA71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user_id INT PRIMARY KEY AUTO_INCREMENT,</w:t>
            </w:r>
          </w:p>
          <w:p w14:paraId="54B746E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username VARCHAR(50) NOT NULL UNIQUE,</w:t>
            </w:r>
          </w:p>
          <w:p w14:paraId="2386081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email VARCHAR(100) NOT NULL,</w:t>
            </w:r>
          </w:p>
          <w:p w14:paraId="77301DB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phone VARCHAR(20),</w:t>
            </w:r>
          </w:p>
          <w:p w14:paraId="4D58F20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password_hash VARCHAR(255) NOT NULL,</w:t>
            </w:r>
          </w:p>
          <w:p w14:paraId="7DC80DA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status TINYINT DEFAULT 1 COMMENT '1=正常 0=禁用',</w:t>
            </w:r>
          </w:p>
          <w:p w14:paraId="6869834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created_at TIMESTAMP DEFAULT CURRENT_TIMESTAMP,</w:t>
            </w:r>
          </w:p>
          <w:p w14:paraId="51D88EB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updated_at TIMESTAMP DEFAULT CURRENT_TIMESTAMP ON UPDATE CURRENT_TIMESTAMP</w:t>
            </w:r>
          </w:p>
          <w:p w14:paraId="06059CA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1657CB6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FF7EED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创建商品表</w:t>
            </w:r>
          </w:p>
          <w:p w14:paraId="5824BE4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TABLE products (</w:t>
            </w:r>
          </w:p>
          <w:p w14:paraId="360B2C6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product_id INT PRIMARY KEY AUTO_INCREMENT,</w:t>
            </w:r>
          </w:p>
          <w:p w14:paraId="5250E19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name VARCHAR(200) NOT NULL,</w:t>
            </w:r>
          </w:p>
          <w:p w14:paraId="1C48D69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category VARCHAR(50),</w:t>
            </w:r>
          </w:p>
          <w:p w14:paraId="58B68E0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price DECIMAL(10,2) NOT NULL,</w:t>
            </w:r>
          </w:p>
          <w:p w14:paraId="4F93AE2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stock INT NOT NULL DEFAULT 0,</w:t>
            </w:r>
          </w:p>
          <w:p w14:paraId="4370D6A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status TINYINT DEFAULT 1,</w:t>
            </w:r>
          </w:p>
          <w:p w14:paraId="443BCC4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created_at TIMESTAMP DEFAULT CURRENT_TIMESTAMP</w:t>
            </w:r>
          </w:p>
          <w:p w14:paraId="2FCCBBA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6C2283F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23B62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创建订单表</w:t>
            </w:r>
          </w:p>
          <w:p w14:paraId="69C2673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TABLE orders (</w:t>
            </w:r>
          </w:p>
          <w:p w14:paraId="6DD930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order_id INT PRIMARY KEY AUTO_INCREMENT,</w:t>
            </w:r>
          </w:p>
          <w:p w14:paraId="47AE749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user_id INT NOT NULL,</w:t>
            </w:r>
          </w:p>
          <w:p w14:paraId="11718F1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product_id INT NOT NULL,</w:t>
            </w:r>
          </w:p>
          <w:p w14:paraId="1849886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quantity INT NOT NULL DEFAULT 1,</w:t>
            </w:r>
          </w:p>
          <w:p w14:paraId="2DE875C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total_amount DECIMAL(10,2) NOT NULL,</w:t>
            </w:r>
          </w:p>
          <w:p w14:paraId="527C8BB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order_status TINYINT DEFAULT 0 COMMENT '0=待付款 1=已付款 2=已发货 3=已完成',</w:t>
            </w:r>
          </w:p>
          <w:p w14:paraId="5392D8E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created_at TIMESTAMP DEFAULT CURRENT_TIMESTAMP,</w:t>
            </w:r>
          </w:p>
          <w:p w14:paraId="77D1833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FOREIGN KEY (user_id) REFERENCES users(user_id),</w:t>
            </w:r>
          </w:p>
          <w:p w14:paraId="2C656A4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FOREIGN KEY (product_id) REFERENCES products(product_id)</w:t>
            </w:r>
          </w:p>
          <w:p w14:paraId="1F6B6F0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23D2DE1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4939A6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插入示例数据</w:t>
            </w:r>
          </w:p>
          <w:p w14:paraId="3F94D3D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users (username, email, phone, password_hash) VALUES</w:t>
            </w:r>
          </w:p>
          <w:p w14:paraId="2990077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('zhangsan', 'zhangsan@example.com', '13800000001', 'hash_value_1'),</w:t>
            </w:r>
          </w:p>
          <w:p w14:paraId="63BFE8A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('lisi', 'lisi@example.com', '13800000002', 'hash_value_2'),</w:t>
            </w:r>
          </w:p>
          <w:p w14:paraId="7604343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('wangwu', 'wangwu@example.com', '13800000003', 'hash_value_3');</w:t>
            </w:r>
          </w:p>
          <w:p w14:paraId="0447EF8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ABF32C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products (name, category, price, stock) VALUES</w:t>
            </w:r>
          </w:p>
          <w:p w14:paraId="54A2BBE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('机械键盘', '电脑外设', 299.00, 100),</w:t>
            </w:r>
          </w:p>
          <w:p w14:paraId="20EDA44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('无线鼠标', '电脑外设', 99.00, 200),</w:t>
            </w:r>
          </w:p>
          <w:p w14:paraId="280F344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('显示器', '电脑配件', 1599.00, 50),</w:t>
            </w:r>
          </w:p>
          <w:p w14:paraId="3A44C65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('USB-C 扩展坞', '电脑外设', 199.00, 150);</w:t>
            </w:r>
          </w:p>
          <w:p w14:paraId="0BA65C7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C38345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orders (user_id, product_id, quantity, total_amount, order_status) VALUES</w:t>
            </w:r>
          </w:p>
          <w:p w14:paraId="0DC9A12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(1, 1, 1, 299.00, 1),</w:t>
            </w:r>
          </w:p>
          <w:p w14:paraId="4C21A1F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(1, 2, 2, 198.00, 3),</w:t>
            </w:r>
          </w:p>
          <w:p w14:paraId="57465DC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(2, 3, 1, 1599.00, 1),</w:t>
            </w:r>
          </w:p>
          <w:p w14:paraId="161F5C5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(3, 4, 1, 199.00, 0);</w:t>
            </w:r>
          </w:p>
        </w:tc>
      </w:tr>
    </w:tbl>
    <w:p w14:paraId="3CE93A10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A94863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3.2 设计并创建账号体系</w:t>
      </w:r>
    </w:p>
    <w:p w14:paraId="0E1BAE2A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按照最小权限原则，为四类角色创建账号：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4465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641B9EEB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账号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FAADADF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主机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7FC28222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权限范围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510FAC40">
            <w:pPr>
              <w:shd w:val="clear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对应角色</w:t>
            </w:r>
          </w:p>
        </w:tc>
      </w:tr>
      <w:tr w14:paraId="7A9D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7E360952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`dba_admin`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E18C72F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`192.168.100.%`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5A133573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所有库的管理权限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2BC339BF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运维工程师</w:t>
            </w:r>
          </w:p>
        </w:tc>
      </w:tr>
      <w:tr w14:paraId="74A6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201336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`dev_user`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5195DF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`192.168.100.%`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7C50F1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ecommerce 的 DML + DDL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8EA33F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后端开发</w:t>
            </w:r>
          </w:p>
        </w:tc>
      </w:tr>
      <w:tr w14:paraId="0D28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DC9CE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`analyst`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34286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`192.168.100.%`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3C2E1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ecommerce 的只读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5851C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数据分析师</w:t>
            </w:r>
          </w:p>
        </w:tc>
      </w:tr>
      <w:tr w14:paraId="44F9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3CC81A3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`app_ecom`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464EC5AA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`192.168.100.%`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2DFFA340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ecommerce 的 CRUD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59AA2BFD">
            <w:pPr>
              <w:shd w:val="clear"/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客户端应用</w:t>
            </w:r>
          </w:p>
        </w:tc>
      </w:tr>
    </w:tbl>
    <w:p w14:paraId="39D8102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0BF8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531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-- 1. DBA 管理账号</w:t>
            </w:r>
          </w:p>
          <w:p w14:paraId="28F356F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USER 'dba_admin'@'192.168.100.%'</w:t>
            </w:r>
          </w:p>
          <w:p w14:paraId="13436C6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IDENTIFIED WITH mysql_native_password BY '123456';</w:t>
            </w:r>
          </w:p>
          <w:p w14:paraId="2042821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ALL PRIVILEGES ON *.* TO 'dba_admin'@'192.168.100.%'</w:t>
            </w:r>
          </w:p>
          <w:p w14:paraId="11E8B73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WITH GRANT OPTION;</w:t>
            </w:r>
          </w:p>
          <w:p w14:paraId="0CBD326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B9C50D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-- 2. 开发账号（仅限 ecommerce 库）</w:t>
            </w:r>
          </w:p>
          <w:p w14:paraId="3CDD011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USER 'dev_user'@'192.168.100.%'</w:t>
            </w:r>
          </w:p>
          <w:p w14:paraId="55E2661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IDENTIFIED WITH mysql_native_password BY '123456';</w:t>
            </w:r>
          </w:p>
          <w:p w14:paraId="3B25291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SELECT, INSERT, UPDATE, DELETE, CREATE, ALTER, INDEX, DROP, CREATE VIEW, SHOW VIEW</w:t>
            </w:r>
          </w:p>
          <w:p w14:paraId="359CEFA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ON ecommerce.* TO 'dev_user'@'192.168.100.%';</w:t>
            </w:r>
          </w:p>
          <w:p w14:paraId="7656649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EABD71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-- 3. 分析师账号（只读）</w:t>
            </w:r>
          </w:p>
          <w:p w14:paraId="41F3DB6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USER 'analyst'@'192.168.100.%'</w:t>
            </w:r>
          </w:p>
          <w:p w14:paraId="4F0E7E3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IDENTIFIED WITH mysql_native_password BY '123456';</w:t>
            </w:r>
          </w:p>
          <w:p w14:paraId="6E32378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SELECT ON ecommerce.* TO 'analyst'@'192.168.100.%';</w:t>
            </w:r>
          </w:p>
          <w:p w14:paraId="20C676F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CD3174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-- 4. 应用账号（CRUD，不含 DDL）</w:t>
            </w:r>
          </w:p>
          <w:p w14:paraId="5CEDB68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USER 'app_ecom'@'192.168.100.%'</w:t>
            </w:r>
          </w:p>
          <w:p w14:paraId="285D8E1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IDENTIFIED WITH mysql_native_password BY '123456';</w:t>
            </w:r>
          </w:p>
          <w:p w14:paraId="6703503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SELECT, INSERT, UPDATE, DELETE ON ecommerce.* TO 'app_ecom'@'192.168.100.%';</w:t>
            </w:r>
          </w:p>
          <w:p w14:paraId="3CFBB1F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E5D436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验证所有账号</w:t>
            </w:r>
          </w:p>
          <w:p w14:paraId="5BCCF4F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user, host, plugin, account_locked FROM mysql.user</w:t>
            </w:r>
          </w:p>
          <w:p w14:paraId="1DD8EE1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user NOT IN ('root', 'mysql.sys', 'mysql.session', 'debian-sys-maint');</w:t>
            </w:r>
          </w:p>
        </w:tc>
      </w:tr>
    </w:tbl>
    <w:p w14:paraId="6CE20007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180FE9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3.3 逐角色验证权限边界</w:t>
      </w:r>
    </w:p>
    <w:p w14:paraId="538605F7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在宿主机 Navicat 中创建四个连接，分别用不同账号登录，执行以下验证：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E612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8A5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以下操作都应该成功</w:t>
            </w:r>
          </w:p>
          <w:p w14:paraId="342814D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USER(), CURRENT_USER();</w:t>
            </w:r>
          </w:p>
          <w:p w14:paraId="0153035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DATABASES;</w:t>
            </w:r>
          </w:p>
          <w:p w14:paraId="383368B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* FROM ecommerce.users;</w:t>
            </w:r>
          </w:p>
          <w:p w14:paraId="3F4F3BC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DATABASE test_dba_verify;</w:t>
            </w:r>
          </w:p>
          <w:p w14:paraId="623C14E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DROP DATABASE test_dba_verify;</w:t>
            </w:r>
          </w:p>
          <w:p w14:paraId="6DAF212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SHOW GRANTS;</w:t>
            </w:r>
          </w:p>
        </w:tc>
      </w:tr>
    </w:tbl>
    <w:p w14:paraId="0D90DAA1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E9DC35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开发账号验证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F914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D26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应成功：DML 和 DDL</w:t>
            </w:r>
          </w:p>
          <w:p w14:paraId="733B2A3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* FROM ecommerce.products;</w:t>
            </w:r>
          </w:p>
          <w:p w14:paraId="08FBD14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ecommerce.products (name, category, price, stock)</w:t>
            </w:r>
          </w:p>
          <w:p w14:paraId="74C8D88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VALUES ('测试商品', '测试', 1.00, 1);</w:t>
            </w:r>
          </w:p>
          <w:p w14:paraId="3BF9207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DELETE FROM ecommerce.products WHERE name = '测试商品';</w:t>
            </w:r>
          </w:p>
          <w:p w14:paraId="78414AB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83F306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应成功：建表</w:t>
            </w:r>
          </w:p>
          <w:p w14:paraId="7B16C65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TABLE ecommerce.dev_test (id INT);</w:t>
            </w:r>
          </w:p>
          <w:p w14:paraId="5E80051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DROP TABLE ecommerce.dev_test;</w:t>
            </w:r>
          </w:p>
          <w:p w14:paraId="27A027A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AD6129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应失败：访问系统库</w:t>
            </w:r>
          </w:p>
          <w:p w14:paraId="33F7BBA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* FROM mysql.user;</w:t>
            </w:r>
          </w:p>
          <w:p w14:paraId="11D6AD1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1142</w:t>
            </w:r>
          </w:p>
          <w:p w14:paraId="2E3A4B5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779357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应失败：创建新数据库</w:t>
            </w:r>
          </w:p>
          <w:p w14:paraId="163E98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DATABASE hack_db;</w:t>
            </w:r>
          </w:p>
          <w:p w14:paraId="0B100B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1044</w:t>
            </w:r>
          </w:p>
        </w:tc>
      </w:tr>
    </w:tbl>
    <w:p w14:paraId="41D01C0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934418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分析师账号验证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5E40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824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应成功：查询</w:t>
            </w:r>
          </w:p>
          <w:p w14:paraId="16EE766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o.order_id, u.username, p.name, o.total_amount</w:t>
            </w:r>
          </w:p>
          <w:p w14:paraId="7B328C9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ecommerce.orders o</w:t>
            </w:r>
          </w:p>
          <w:p w14:paraId="33F482B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JOIN ecommerce.users u ON o.user_id = u.user_id</w:t>
            </w:r>
          </w:p>
          <w:p w14:paraId="70D357B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JOIN ecommerce.products p ON o.product_id = p.product_id;</w:t>
            </w:r>
          </w:p>
          <w:p w14:paraId="41B134B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CB9DF9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应失败：修改数据</w:t>
            </w:r>
          </w:p>
          <w:p w14:paraId="35B9168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ecommerce.users (username, email, phone, password_hash)</w:t>
            </w:r>
          </w:p>
          <w:p w14:paraId="67FE4CB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VALUES ('hack', 'hack@x.com', '000', 'hack');</w:t>
            </w:r>
          </w:p>
          <w:p w14:paraId="6567888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1142</w:t>
            </w:r>
          </w:p>
          <w:p w14:paraId="6CF28A7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01FE93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应失败：删表</w:t>
            </w:r>
          </w:p>
          <w:p w14:paraId="0857629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DROP TABLE ecommerce.orders;</w:t>
            </w:r>
          </w:p>
          <w:p w14:paraId="7E4463D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1142</w:t>
            </w:r>
          </w:p>
        </w:tc>
      </w:tr>
    </w:tbl>
    <w:p w14:paraId="20C9E81D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EC2BE3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应用账号验证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A2D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F3B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应成功：CRUD</w:t>
            </w:r>
          </w:p>
          <w:p w14:paraId="31D4760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* FROM ecommerce.products WHERE stock &gt; 0;</w:t>
            </w:r>
          </w:p>
          <w:p w14:paraId="0AC89E9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INSERT INTO ecommerce.orders (user_id, product_id, quantity, total_amount)</w:t>
            </w:r>
          </w:p>
          <w:p w14:paraId="34F3E6F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VALUES (1, 2, 1, 99.00);</w:t>
            </w:r>
          </w:p>
          <w:p w14:paraId="187632C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DA9407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应失败：DDL 操作</w:t>
            </w:r>
          </w:p>
          <w:p w14:paraId="2A6D87F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ALTER TABLE ecommerce.products ADD COLUMN test_col INT;</w:t>
            </w:r>
          </w:p>
          <w:p w14:paraId="63D9B09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1142</w:t>
            </w:r>
          </w:p>
          <w:p w14:paraId="5295970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4E8FEE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应失败：删除数据表</w:t>
            </w:r>
          </w:p>
          <w:p w14:paraId="4C56C90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DROP TABLE ecommerce.orders;</w:t>
            </w:r>
          </w:p>
          <w:p w14:paraId="0542C25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1142</w:t>
            </w:r>
          </w:p>
        </w:tc>
      </w:tr>
    </w:tbl>
    <w:p w14:paraId="0AC8741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AC6D88">
      <w:pPr>
        <w:pStyle w:val="6"/>
        <w:shd w:val="clear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补充验证：存储过程的 EXECUTE 权限</w:t>
      </w:r>
    </w:p>
    <w:p w14:paraId="481B97F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先由 DBA 创建一个简单的存储过程，再授权给 dev_user 执行：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FAB1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F01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用 dba_admin 连接，创建存储过程</w:t>
            </w:r>
          </w:p>
          <w:p w14:paraId="088952E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DELIMITER //</w:t>
            </w:r>
          </w:p>
          <w:p w14:paraId="168B67E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CREATE PROCEDURE ecommerce.get_order_count(IN p_status INT)</w:t>
            </w:r>
          </w:p>
          <w:p w14:paraId="79F52BF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BEGIN</w:t>
            </w:r>
          </w:p>
          <w:p w14:paraId="6A37790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SELECT COUNT(*) AS '订单数量' FROM orders WHERE order_status = p_status;</w:t>
            </w:r>
          </w:p>
          <w:p w14:paraId="683761D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END //</w:t>
            </w:r>
          </w:p>
          <w:p w14:paraId="77DB991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DELIMITER ;</w:t>
            </w:r>
          </w:p>
          <w:p w14:paraId="0D2A463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51CB2C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授权 dev_user 执行该存储过程</w:t>
            </w:r>
          </w:p>
          <w:p w14:paraId="7E73238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EXECUTE ON PROCEDURE ecommerce.get_order_count TO 'dev_user'@'192.168.100.%';</w:t>
            </w:r>
          </w:p>
        </w:tc>
      </w:tr>
    </w:tbl>
    <w:p w14:paraId="73FA4934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56462B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切换到 dev_user 连接验证：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6EDB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971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应成功：已获得 EXECUTE 权限</w:t>
            </w:r>
          </w:p>
          <w:p w14:paraId="476B2FC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CALL ecommerce.get_order_count(1);</w:t>
            </w:r>
          </w:p>
          <w:p w14:paraId="590D16D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4E07A5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应失败：没有 GRANT OPTION，无法再授权给别人</w:t>
            </w:r>
          </w:p>
          <w:p w14:paraId="70426C4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GRANT EXECUTE ON PROCEDURE ecommerce.get_order_count TO 'analyst'@'192.168.100.%';</w:t>
            </w:r>
          </w:p>
          <w:p w14:paraId="2070132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预期：ERROR 1044</w:t>
            </w:r>
          </w:p>
        </w:tc>
      </w:tr>
    </w:tbl>
    <w:p w14:paraId="6189B69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74B2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132D45A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💬</w:t>
            </w:r>
          </w:p>
          <w:p w14:paraId="252F12A3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GRANT EXECUTE 权限的意义</w:t>
            </w:r>
          </w:p>
          <w:p w14:paraId="4CBF1B00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生产环境中，开发账号通常不能直接操作业务表数据，而是通过存储过程封装的业务逻辑来操作。这时需要单独授予 `EXECUTE ON PROCEDURE` 权限，让账号只能"按流程执行"而不能"随意读写"。</w:t>
            </w:r>
          </w:p>
        </w:tc>
      </w:tr>
    </w:tbl>
    <w:p w14:paraId="5FBD68A8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BA80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7C6A31C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✅</w:t>
            </w:r>
          </w:p>
          <w:p w14:paraId="4625CB01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检查点 3：四个账号均已创建，权限边界验证全部通过——允许的操作成功，越权操作被拒绝。</w:t>
            </w:r>
          </w:p>
        </w:tc>
      </w:tr>
    </w:tbl>
    <w:p w14:paraId="10D968C6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106090B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E33C17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任务四 安全审计与加固报告</w:t>
      </w:r>
    </w:p>
    <w:p w14:paraId="58B50277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 执行安全审计检查</w:t>
      </w:r>
    </w:p>
    <w:p w14:paraId="5A41F557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使用 root 账号执行以下审计 SQL，记录结果：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AFD1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23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1：匿名用户检查 ==========</w:t>
            </w:r>
          </w:p>
          <w:p w14:paraId="258E1A6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'匿名用户' AS 检查项,</w:t>
            </w:r>
          </w:p>
          <w:p w14:paraId="5576733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COUNT(*) = 0 THEN '通过' ELSE '风险' END AS 结果,</w:t>
            </w:r>
          </w:p>
          <w:p w14:paraId="1129675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CONCAT('共 ', COUNT(*) , ' 个匿名用户') AS 详情</w:t>
            </w:r>
          </w:p>
          <w:p w14:paraId="38D8046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mysql.user WHERE user = '';</w:t>
            </w:r>
          </w:p>
          <w:p w14:paraId="438DCE1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42191F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2：root 远程登录检查 ==========</w:t>
            </w:r>
          </w:p>
          <w:p w14:paraId="581F853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'root远程登录' AS 检查项,</w:t>
            </w:r>
          </w:p>
          <w:p w14:paraId="0AB52BD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COUNT(*) = 0 THEN '通过' ELSE '风险' END AS 结果,</w:t>
            </w:r>
          </w:p>
          <w:p w14:paraId="2EEB8BF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CONCAT('root 可从 ', GROUP_CONCAT(host), ' 登录') AS 详情</w:t>
            </w:r>
          </w:p>
          <w:p w14:paraId="63ACD29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mysql.user WHERE user = 'root' AND host != 'localhost';</w:t>
            </w:r>
          </w:p>
          <w:p w14:paraId="0AE14C3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DFAFFE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3：空密码账号检查 ==========</w:t>
            </w:r>
          </w:p>
          <w:p w14:paraId="01983C5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'空密码账号' AS 检查项,</w:t>
            </w:r>
          </w:p>
          <w:p w14:paraId="057A222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COUNT(*) = 0 THEN '通过' ELSE '风险' END AS 结果,</w:t>
            </w:r>
          </w:p>
          <w:p w14:paraId="6DC92DD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CONCAT('共 ', COUNT(*), ' 个空密码账号') AS 详情</w:t>
            </w:r>
          </w:p>
          <w:p w14:paraId="4C897B4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mysql.user WHERE authentication_string = '' OR authentication_string IS NULL;</w:t>
            </w:r>
          </w:p>
          <w:p w14:paraId="661FA92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74D9BD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4：ALL PRIVILEGES 账号检查 ==========</w:t>
            </w:r>
          </w:p>
          <w:p w14:paraId="3066A6C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注意：SHOW GRANTS 结果需要人工查看</w:t>
            </w:r>
          </w:p>
          <w:p w14:paraId="6C8A6F1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user, host FROM mysql.user</w:t>
            </w:r>
          </w:p>
          <w:p w14:paraId="0216F81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Super_priv = 'Y' AND user NOT IN ('root', 'mysql.sys', 'mysql.session');</w:t>
            </w:r>
          </w:p>
          <w:p w14:paraId="5A5314C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D238E4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5：FILE 权限检查 ==========</w:t>
            </w:r>
          </w:p>
          <w:p w14:paraId="1C542A8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'FILE权限' AS 检查项,</w:t>
            </w:r>
          </w:p>
          <w:p w14:paraId="4519232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COUNT(*) = 0 THEN '通过' ELSE '风险' END AS 结果,</w:t>
            </w:r>
          </w:p>
          <w:p w14:paraId="4AD985B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CONCAT(COUNT(*), ' 个非管理员账号拥有 FILE 权限') AS 详情</w:t>
            </w:r>
          </w:p>
          <w:p w14:paraId="2DDB064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mysql.user WHERE File_priv = 'Y' AND user NOT IN ('root');</w:t>
            </w:r>
          </w:p>
          <w:p w14:paraId="4F23CC9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5764C6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6：bind-address 检查 ==========</w:t>
            </w:r>
          </w:p>
          <w:p w14:paraId="581B355E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'bind-address' AS 检查项,</w:t>
            </w:r>
          </w:p>
          <w:p w14:paraId="244EC47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</w:t>
            </w:r>
          </w:p>
          <w:p w14:paraId="67C859B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    WHEN VARIABLE_VALUE = '0.0.0.0' THEN '需配合防火墙'</w:t>
            </w:r>
          </w:p>
          <w:p w14:paraId="5185F1A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    WHEN VARIABLE_VALUE = '127.0.0.1' THEN '仅本机'</w:t>
            </w:r>
          </w:p>
          <w:p w14:paraId="0E5B6EB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    ELSE VARIABLE_VALUE</w:t>
            </w:r>
          </w:p>
          <w:p w14:paraId="5CFBD5F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END AS 结果</w:t>
            </w:r>
          </w:p>
          <w:p w14:paraId="3A41EB1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performance_schema.global_variables</w:t>
            </w:r>
          </w:p>
          <w:p w14:paraId="040D6B03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VARIABLE_NAME = 'bind_address';</w:t>
            </w:r>
          </w:p>
          <w:p w14:paraId="0301D99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C1577A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7：binlog 状态检查 ==========</w:t>
            </w:r>
          </w:p>
          <w:p w14:paraId="3F442AB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'binlog状态' AS 检查项,</w:t>
            </w:r>
          </w:p>
          <w:p w14:paraId="4E4FBEC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VARIABLE_VALUE = 'ON' THEN '通过' ELSE '风险' END AS 结果</w:t>
            </w:r>
          </w:p>
          <w:p w14:paraId="5D0D86A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performance_schema.global_variables</w:t>
            </w:r>
          </w:p>
          <w:p w14:paraId="1F0EE8C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VARIABLE_NAME = 'log_bin';</w:t>
            </w:r>
          </w:p>
          <w:p w14:paraId="470EF4D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DAB3AC5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8：字符集检查 ==========</w:t>
            </w:r>
          </w:p>
          <w:p w14:paraId="77A4DB6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'字符集' AS 检查项,</w:t>
            </w:r>
          </w:p>
          <w:p w14:paraId="67C88CD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VARIABLE_VALUE AS 结果</w:t>
            </w:r>
          </w:p>
          <w:p w14:paraId="77CFF81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performance_schema.global_variables</w:t>
            </w:r>
          </w:p>
          <w:p w14:paraId="1E35D16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VARIABLE_NAME = 'character_set_server';</w:t>
            </w:r>
          </w:p>
          <w:p w14:paraId="5D314CA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01A3C7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9：test 数据库检查 ==========</w:t>
            </w:r>
          </w:p>
          <w:p w14:paraId="24E3DD0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'test数据库' AS 检查项,</w:t>
            </w:r>
          </w:p>
          <w:p w14:paraId="4E16919F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CASE WHEN COUNT(*) = 0 THEN '通过' ELSE '风险' END AS 结果</w:t>
            </w:r>
          </w:p>
          <w:p w14:paraId="1EF7348C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information_schema.schemata WHERE schema_name = 'test';</w:t>
            </w:r>
          </w:p>
          <w:p w14:paraId="2E61AC70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A2F0D2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========== 审计项 10：密码策略检查 ==========</w:t>
            </w:r>
          </w:p>
          <w:p w14:paraId="3DFBBA7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 '密码策略' AS 检查项,</w:t>
            </w:r>
          </w:p>
          <w:p w14:paraId="003C512B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VARIABLE_VALUE AS 结果</w:t>
            </w:r>
          </w:p>
          <w:p w14:paraId="7B5083FA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performance_schema.global_variables</w:t>
            </w:r>
          </w:p>
          <w:p w14:paraId="018372E1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VARIABLE_NAME = 'validate_password.policy';</w:t>
            </w:r>
          </w:p>
        </w:tc>
      </w:tr>
    </w:tbl>
    <w:p w14:paraId="32DD8E7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E969CD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4.2 查看当前所有账号的权限摘要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9A87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4B07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-- 输出所有非系统账号的授权信息</w:t>
            </w:r>
          </w:p>
          <w:p w14:paraId="0EABF1B4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SELECT</w:t>
            </w:r>
          </w:p>
          <w:p w14:paraId="44AAAD4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grantee,</w:t>
            </w:r>
          </w:p>
          <w:p w14:paraId="4521925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GROUP_CONCAT(DISTINCT privilege_type ORDER BY privilege_type) AS 权限列表</w:t>
            </w:r>
          </w:p>
          <w:p w14:paraId="17875518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FROM information_schema.schema_privileges</w:t>
            </w:r>
          </w:p>
          <w:p w14:paraId="2FD67B3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WHERE grantee NOT LIKE '%root%'</w:t>
            </w:r>
          </w:p>
          <w:p w14:paraId="3A5DFC2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AND grantee NOT LIKE '%mysql.%'</w:t>
            </w:r>
          </w:p>
          <w:p w14:paraId="2865BA16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AND grantee NOT LIKE '%sys%'</w:t>
            </w:r>
          </w:p>
          <w:p w14:paraId="34078F62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    AND grantee NOT LIKE '%session%'</w:t>
            </w:r>
          </w:p>
          <w:p w14:paraId="35E650D9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GROUP BY grantee</w:t>
            </w:r>
          </w:p>
          <w:p w14:paraId="2C188D5D">
            <w:pPr>
              <w:shd w:val="clear"/>
              <w:spacing w:before="0" w:after="0"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ORDER BY grantee;</w:t>
            </w:r>
          </w:p>
        </w:tc>
      </w:tr>
    </w:tbl>
    <w:p w14:paraId="49B5CA51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1717D8">
      <w:pPr>
        <w:pStyle w:val="5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4.3 生成安全加固检查报告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93CE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D012185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📝</w:t>
            </w:r>
          </w:p>
          <w:p w14:paraId="7B500A41">
            <w:pPr>
              <w:shd w:val="clear"/>
              <w:spacing w:before="20" w:after="20" w:line="312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课堂任务：根据以上审计结果，填写以下安全加固检查报告。</w:t>
            </w:r>
          </w:p>
        </w:tc>
      </w:tr>
    </w:tbl>
    <w:p w14:paraId="6FB4C7E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2292"/>
        <w:gridCol w:w="2628"/>
        <w:gridCol w:w="1575"/>
        <w:gridCol w:w="1575"/>
      </w:tblGrid>
      <w:tr w14:paraId="6DE6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970A4B8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序号</w:t>
            </w:r>
          </w:p>
        </w:tc>
        <w:tc>
          <w:tcPr>
            <w:tcW w:w="229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FEE45C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检查项目</w:t>
            </w:r>
          </w:p>
        </w:tc>
        <w:tc>
          <w:tcPr>
            <w:tcW w:w="262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291559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期望状态</w:t>
            </w:r>
          </w:p>
        </w:tc>
        <w:tc>
          <w:tcPr>
            <w:tcW w:w="15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99A7E99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实际结果</w:t>
            </w:r>
          </w:p>
        </w:tc>
        <w:tc>
          <w:tcPr>
            <w:tcW w:w="15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4AD4141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是否通过</w:t>
            </w:r>
          </w:p>
        </w:tc>
      </w:tr>
      <w:tr w14:paraId="2791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BCA6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1</w:t>
            </w:r>
          </w:p>
        </w:tc>
        <w:tc>
          <w:tcPr>
            <w:tcW w:w="229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601A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匿名用户</w:t>
            </w:r>
          </w:p>
        </w:tc>
        <w:tc>
          <w:tcPr>
            <w:tcW w:w="262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C9438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已删除</w:t>
            </w:r>
          </w:p>
        </w:tc>
        <w:tc>
          <w:tcPr>
            <w:tcW w:w="15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13D81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CDA88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1100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66DD41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2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DA4AB33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root 远程登录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93CDE59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禁止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3C4BF3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770227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4A9E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DDFC0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3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D1A9D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空密码账号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667C7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无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FDB2E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504C8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29B6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D9C4F9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4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0BEDC82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高危权限账号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58D0BD3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仅 root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548A5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29EAF61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2E09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D4A26A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5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D133A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FILE 权限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266F9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仅 root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F90DA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D2A72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42B4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233F61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6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C643E65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bind-address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5CD4D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0.0.0.0 + 防火墙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02B2650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B377E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4937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C80CA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7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034FA5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binlog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221C0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ON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E90A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AF858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4FAB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3410F7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8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0F3AAE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字符集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EA2B3C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utf8mb4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C811FC0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FE7FF5A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50EE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D6743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9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045E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test 数据库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5A390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已删除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AE7D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3E1D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  <w:tr w14:paraId="55B5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3F55074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10</w:t>
            </w:r>
          </w:p>
        </w:tc>
        <w:tc>
          <w:tcPr>
            <w:tcW w:w="229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2F0A075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密码策略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5FAD16AD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已配置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5CB2ACA9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65AF8F63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（填写）</w:t>
            </w:r>
          </w:p>
        </w:tc>
      </w:tr>
    </w:tbl>
    <w:p w14:paraId="35B95FB2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1F8B4A">
      <w:pPr>
        <w:pBdr>
          <w:bottom w:val="single" w:color="CCCCCC" w:sz="6" w:space="1"/>
        </w:pBdr>
        <w:shd w:val="clear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FCA8100">
      <w:pPr>
        <w:pStyle w:val="4"/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实验总结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326"/>
        <w:gridCol w:w="4604"/>
      </w:tblGrid>
      <w:tr w14:paraId="0D76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9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70A5DC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232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DD0091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核心能力</w:t>
            </w:r>
          </w:p>
        </w:tc>
        <w:tc>
          <w:tcPr>
            <w:tcW w:w="46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A1C4D8E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关键验证点</w:t>
            </w:r>
          </w:p>
        </w:tc>
      </w:tr>
      <w:tr w14:paraId="72AA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9C31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任务一：安装加固</w:t>
            </w:r>
          </w:p>
        </w:tc>
        <w:tc>
          <w:tcPr>
            <w:tcW w:w="232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5A186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MySQL 安全安装</w:t>
            </w:r>
          </w:p>
        </w:tc>
        <w:tc>
          <w:tcPr>
            <w:tcW w:w="46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9BC5A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匿名用户删除、root 禁止远程、test 库删除</w:t>
            </w:r>
          </w:p>
        </w:tc>
      </w:tr>
      <w:tr w14:paraId="6B76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4FD9C7E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任务二：基线配置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5DA45DB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安全配置文件管理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D3353D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8 项配置变量全部验证通过</w:t>
            </w:r>
          </w:p>
        </w:tc>
      </w:tr>
      <w:tr w14:paraId="2F42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B440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任务三：账号体系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0BC5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最小权限设计与实施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D25FF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四类账号权限边界全部验证通过</w:t>
            </w:r>
          </w:p>
        </w:tc>
      </w:tr>
      <w:tr w14:paraId="6CBF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7A452724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任务四：安全审计</w:t>
            </w:r>
          </w:p>
        </w:tc>
        <w:tc>
          <w:tcPr>
            <w:tcW w:w="232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62CF4029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安全检查与报告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vAlign w:val="center"/>
          </w:tcPr>
          <w:p w14:paraId="29B58E8C">
            <w:pPr>
              <w:shd w:val="clear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10 项审计检查全部完成</w:t>
            </w:r>
          </w:p>
        </w:tc>
      </w:tr>
    </w:tbl>
    <w:p w14:paraId="408072C3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9ABC5C">
      <w:pPr>
        <w:shd w:val="clea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B429B">
    <w:pPr>
      <w:pStyle w:val="24"/>
      <w:jc w:val="center"/>
    </w:pPr>
    <w:r>
      <w:rPr>
        <w:rFonts w:ascii="微软雅黑" w:hAnsi="微软雅黑" w:eastAsia="微软雅黑"/>
        <w:color w:val="999999"/>
        <w:sz w:val="18"/>
      </w:rPr>
      <w:t>数据库系统管理与运维 - 实验手册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948D5"/>
    <w:rsid w:val="23F45086"/>
    <w:rsid w:val="41B4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A568E"/>
      <w:sz w:val="4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320" w:after="160"/>
      <w:outlineLvl w:val="1"/>
    </w:pPr>
    <w:rPr>
      <w:rFonts w:cs="黑体" w:asciiTheme="majorAscii" w:hAnsiTheme="majorAscii" w:eastAsiaTheme="majorEastAsia"/>
      <w:b/>
      <w:bCs/>
      <w:color w:val="000000" w:themeColor="text1"/>
      <w:sz w:val="34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320" w:after="160"/>
      <w:outlineLvl w:val="2"/>
    </w:pPr>
    <w:rPr>
      <w:rFonts w:asciiTheme="majorHAnsi" w:hAnsiTheme="majorHAnsi" w:eastAsiaTheme="majorEastAsia" w:cstheme="majorBidi"/>
      <w:b/>
      <w:bCs/>
      <w:color w:val="2C6FAD"/>
      <w:sz w:val="28"/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320" w:after="160"/>
      <w:outlineLvl w:val="3"/>
    </w:pPr>
    <w:rPr>
      <w:rFonts w:cs="黑体" w:asciiTheme="majorAscii" w:hAnsiTheme="majorAscii" w:eastAsiaTheme="majorEastAsia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ing 4 Char"/>
    <w:basedOn w:val="132"/>
    <w:link w:val="6"/>
    <w:semiHidden/>
    <w:qFormat/>
    <w:uiPriority w:val="9"/>
    <w:rPr>
      <w:rFonts w:cs="黑体" w:asciiTheme="majorAscii" w:hAnsiTheme="majorAscii" w:eastAsiaTheme="majorEastAsia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cs="黑体" w:asciiTheme="majorAscii" w:hAnsiTheme="majorAscii" w:eastAsiaTheme="majorEastAsia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40" w:after="40" w:line="276" w:lineRule="auto"/>
      <w:ind w:left="283"/>
    </w:pPr>
    <w:rPr>
      <w:rFonts w:ascii="Consolas" w:hAnsi="Consolas" w:eastAsiaTheme="minorEastAsia" w:cstheme="minorBidi"/>
      <w:color w:val="2B2B2B"/>
      <w:sz w:val="19"/>
      <w:szCs w:val="22"/>
      <w:lang w:val="en-US" w:eastAsia="en-US" w:bidi="ar-SA"/>
    </w:rPr>
  </w:style>
  <w:style w:type="paragraph" w:customStyle="1" w:styleId="165">
    <w:name w:val="AsideBlock"/>
    <w:uiPriority w:val="0"/>
    <w:pPr>
      <w:spacing w:before="40" w:after="40" w:line="312" w:lineRule="auto"/>
      <w:ind w:left="454"/>
    </w:pPr>
    <w:rPr>
      <w:rFonts w:ascii="微软雅黑" w:hAnsi="微软雅黑" w:eastAsia="微软雅黑" w:cstheme="minorBidi"/>
      <w:color w:val="4A4A4A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715</Words>
  <Characters>1038</Characters>
  <Lines>0</Lines>
  <Paragraphs>0</Paragraphs>
  <TotalTime>776</TotalTime>
  <ScaleCrop>false</ScaleCrop>
  <LinksUpToDate>false</LinksUpToDate>
  <CharactersWithSpaces>1242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希</cp:lastModifiedBy>
  <dcterms:modified xsi:type="dcterms:W3CDTF">2026-05-27T00:46:56Z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eyJoZGlkIjoiOWFkODU4ZGVlN2JlY2QzZTgwZmI0OTYxNGZmNzEyOTYiLCJ1c2VySWQiOiIzNjY1NDQ3NzYifQ==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30AAE79D849C4CDF83486E96599CEEAB_12</vt:lpwstr>
  </property>
</Properties>
</file>